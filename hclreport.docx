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EF4D13">
      <w:pPr>
        <w:pStyle w:val="37"/>
      </w:pPr>
      <w:r>
        <w:t>HCL Tech Chennai Internship Report</w:t>
      </w:r>
    </w:p>
    <w:p w14:paraId="7B6E8A52">
      <w:pPr>
        <w:pStyle w:val="2"/>
      </w:pPr>
      <w:r>
        <w:t>Acknowledgment</w:t>
      </w:r>
    </w:p>
    <w:p w14:paraId="1DF47A44">
      <w:r>
        <w:t>I would like to express my sincere gratitude to HCL Technologies, Chennai, for providing me with the opportunity to undergo a one-month internship. Special thanks to my mentor</w:t>
      </w:r>
      <w:r>
        <w:rPr>
          <w:rFonts w:hint="default"/>
          <w:lang w:val="en-IN"/>
        </w:rPr>
        <w:t xml:space="preserve"> </w:t>
      </w:r>
      <w:r>
        <w:t xml:space="preserve"> who supported and helped me throughout this journey. </w:t>
      </w:r>
      <w:r>
        <w:rPr>
          <w:rFonts w:hint="default"/>
          <w:lang w:val="en-IN"/>
        </w:rPr>
        <w:t>His</w:t>
      </w:r>
      <w:r>
        <w:t xml:space="preserve"> guidance helped me gain valuable insights into the technical world.</w:t>
      </w:r>
    </w:p>
    <w:p w14:paraId="3585C035">
      <w:pPr>
        <w:pStyle w:val="2"/>
      </w:pPr>
      <w:r>
        <w:t>Abstract</w:t>
      </w:r>
    </w:p>
    <w:p w14:paraId="6DF1FB7C">
      <w:r>
        <w:t>This report outlines my one-month internship experience at HCL Technologies, Chennai</w:t>
      </w:r>
      <w:r>
        <w:rPr>
          <w:rFonts w:hint="default"/>
          <w:lang w:val="en-IN"/>
        </w:rPr>
        <w:t xml:space="preserve"> from 2</w:t>
      </w:r>
      <w:r>
        <w:rPr>
          <w:rFonts w:hint="default"/>
          <w:vertAlign w:val="superscript"/>
          <w:lang w:val="en-IN"/>
        </w:rPr>
        <w:t>nd</w:t>
      </w:r>
      <w:r>
        <w:rPr>
          <w:rFonts w:hint="default"/>
          <w:lang w:val="en-IN"/>
        </w:rPr>
        <w:t xml:space="preserve"> June,2025 to 2</w:t>
      </w:r>
      <w:r>
        <w:rPr>
          <w:rFonts w:hint="default"/>
          <w:vertAlign w:val="superscript"/>
          <w:lang w:val="en-IN"/>
        </w:rPr>
        <w:t>nd</w:t>
      </w:r>
      <w:r>
        <w:rPr>
          <w:rFonts w:hint="default"/>
          <w:lang w:val="en-IN"/>
        </w:rPr>
        <w:t xml:space="preserve"> July,2025</w:t>
      </w:r>
      <w:r>
        <w:t>. During the internship, I worked on Python fundamentals, Object-Oriented Programming (OOP), OpenCV basics, Machine Learning, Deep Learning models, and ONNX model comparison. Hands-on projects included Ames House Pricing prediction, handwriting classification,</w:t>
      </w:r>
      <w:r>
        <w:rPr>
          <w:rFonts w:hint="default"/>
          <w:lang w:val="en-IN"/>
        </w:rPr>
        <w:t>next word prediction using tokenization and word embeddings</w:t>
      </w:r>
      <w:r>
        <w:t xml:space="preserve"> and building a medical dataset model</w:t>
      </w:r>
      <w:r>
        <w:rPr>
          <w:rFonts w:hint="default"/>
          <w:lang w:val="en-IN"/>
        </w:rPr>
        <w:t xml:space="preserve"> which compares the various images of different people’s feet to classify if they have normal feet or ITW</w:t>
      </w:r>
      <w:r>
        <w:t>. Each day was structured to build on both conceptual understanding and practical implementation.</w:t>
      </w:r>
    </w:p>
    <w:p w14:paraId="0BB103AB">
      <w:pPr>
        <w:pStyle w:val="2"/>
      </w:pPr>
      <w:r>
        <w:t>Internship Objectives</w:t>
      </w:r>
    </w:p>
    <w:p w14:paraId="6FAAE4C5">
      <w:r>
        <w:t>- Strengthen foundational knowledge in Python programming.</w:t>
      </w:r>
      <w:r>
        <w:br w:type="textWrapping"/>
      </w:r>
      <w:r>
        <w:t>- Gain exposure to computer vision and OpenCV.</w:t>
      </w:r>
      <w:r>
        <w:br w:type="textWrapping"/>
      </w:r>
      <w:r>
        <w:t>- Learn machine learning and regression techniques.</w:t>
      </w:r>
      <w:r>
        <w:br w:type="textWrapping"/>
      </w:r>
      <w:r>
        <w:t>- Understand deep learning models and ONNX comparisons</w:t>
      </w:r>
      <w:r>
        <w:rPr>
          <w:rFonts w:hint="default"/>
          <w:lang w:val="en-IN"/>
        </w:rPr>
        <w:t xml:space="preserve"> and work on quantization and its methods(uniform)</w:t>
      </w:r>
      <w:r>
        <w:t>.</w:t>
      </w:r>
      <w:r>
        <w:br w:type="textWrapping"/>
      </w:r>
      <w:r>
        <w:t>- Work on real datasets and build predictive models.</w:t>
      </w:r>
      <w:r>
        <w:br w:type="textWrapping"/>
      </w:r>
      <w:r>
        <w:t>- Develop a medical classification system using ML techniques.</w:t>
      </w:r>
    </w:p>
    <w:p w14:paraId="6EDDACEC"/>
    <w:p w14:paraId="166832AC">
      <w:pPr>
        <w:pStyle w:val="2"/>
      </w:pPr>
      <w:r>
        <w:t>Tools and Technologies Used</w:t>
      </w:r>
    </w:p>
    <w:p w14:paraId="781EF17C">
      <w:pPr>
        <w:rPr>
          <w:rFonts w:hint="default"/>
          <w:lang w:val="en-IN"/>
        </w:rPr>
      </w:pPr>
      <w:r>
        <w:t>- Programming Language: Python</w:t>
      </w:r>
      <w:r>
        <w:br w:type="textWrapping"/>
      </w:r>
      <w:r>
        <w:t>- Libraries: OpenCV, scikit-learn, pandas, matplotlib, numpy</w:t>
      </w:r>
      <w:r>
        <w:br w:type="textWrapping"/>
      </w:r>
      <w:r>
        <w:t>- Tools: Jupyter Notebook,</w:t>
      </w:r>
      <w:r>
        <w:rPr>
          <w:rFonts w:hint="default"/>
          <w:lang w:val="en-IN"/>
        </w:rPr>
        <w:t xml:space="preserve">Google Colab </w:t>
      </w:r>
      <w:r>
        <w:t>, ONNX</w:t>
      </w:r>
      <w:r>
        <w:rPr>
          <w:rFonts w:hint="default"/>
          <w:lang w:val="en-IN"/>
        </w:rPr>
        <w:t>,Docker.</w:t>
      </w:r>
      <w:r>
        <w:br w:type="textWrapping"/>
      </w:r>
      <w:r>
        <w:t>- Dataset: Ames Housing, Handwriting Dataset, Medical Dataset</w:t>
      </w:r>
      <w:r>
        <w:rPr>
          <w:rFonts w:hint="default"/>
          <w:lang w:val="en-IN"/>
        </w:rPr>
        <w:t>,Student-Performance</w:t>
      </w:r>
    </w:p>
    <w:p w14:paraId="083E11F6">
      <w:pPr>
        <w:pStyle w:val="2"/>
      </w:pPr>
    </w:p>
    <w:p w14:paraId="077615F4">
      <w:pPr>
        <w:pStyle w:val="2"/>
      </w:pPr>
      <w:r>
        <w:t>Detailed  Worklog and Learnings</w:t>
      </w:r>
    </w:p>
    <w:p w14:paraId="712FE017">
      <w:pPr>
        <w:pStyle w:val="3"/>
      </w:pPr>
      <w:r>
        <w:t xml:space="preserve">Day1 </w:t>
      </w:r>
    </w:p>
    <w:p w14:paraId="4BBE1C11">
      <w:r>
        <w:t>DAY1:BUILT IN PYTHON FUNCTIONS,OOPS,DECORATORS</w:t>
      </w:r>
      <w:r>
        <w:br w:type="textWrapping"/>
      </w:r>
      <w:r>
        <w:t>Basic python inbuilt functions:</w:t>
      </w:r>
      <w:r>
        <w:br w:type="textWrapping"/>
      </w:r>
      <w:r>
        <w:t>abs() function</w:t>
      </w:r>
      <w:r>
        <w:br w:type="textWrapping"/>
      </w:r>
      <w:r>
        <w:t>all()</w:t>
      </w:r>
      <w:r>
        <w:br w:type="textWrapping"/>
      </w:r>
      <w:r>
        <w:t>any()</w:t>
      </w:r>
      <w:r>
        <w:br w:type="textWrapping"/>
      </w:r>
      <w:r>
        <w:t>ascii()</w:t>
      </w:r>
      <w:r>
        <w:br w:type="textWrapping"/>
      </w:r>
      <w:r>
        <w:t xml:space="preserve">Python ascii() function returns a string containing a printable representation of an object and escapes the non-ASCII characters in the string using \x, \u or \U escapes. </w:t>
      </w:r>
      <w:r>
        <w:br w:type="textWrapping"/>
      </w:r>
      <w:r>
        <w:t>int()</w:t>
      </w:r>
      <w:r>
        <w:br w:type="textWrapping"/>
      </w:r>
      <w:r>
        <w:t>len()</w:t>
      </w:r>
      <w:r>
        <w:br w:type="textWrapping"/>
      </w:r>
      <w:r>
        <w:t>max()</w:t>
      </w:r>
      <w:r>
        <w:br w:type="textWrapping"/>
      </w:r>
      <w:r>
        <w:t>min()</w:t>
      </w:r>
      <w:r>
        <w:br w:type="textWrapping"/>
      </w:r>
      <w:r>
        <w:t>bool()</w:t>
      </w:r>
      <w:r>
        <w:br w:type="textWrapping"/>
      </w:r>
      <w:r>
        <w:t>chr()</w:t>
      </w:r>
      <w:r>
        <w:br w:type="textWrapping"/>
      </w:r>
      <w:r>
        <w:t>dict()</w:t>
      </w:r>
      <w:r>
        <w:br w:type="textWrapping"/>
      </w:r>
      <w:r>
        <w:t>divmod()</w:t>
      </w:r>
      <w:r>
        <w:br w:type="textWrapping"/>
      </w:r>
      <w:r>
        <w:t>enumerate()</w:t>
      </w:r>
      <w:r>
        <w:br w:type="textWrapping"/>
      </w:r>
      <w:r>
        <w:t>filter()</w:t>
      </w:r>
      <w:r>
        <w:br w:type="textWrapping"/>
      </w:r>
      <w:r>
        <w:t>codes:</w:t>
      </w:r>
      <w:r>
        <w:br w:type="textWrapping"/>
      </w:r>
      <w:r>
        <w:t>#absolute value</w:t>
      </w:r>
      <w:r>
        <w:br w:type="textWrapping"/>
      </w:r>
      <w:r>
        <w:t>var = float(input("Enter a number :"))</w:t>
      </w:r>
      <w:r>
        <w:br w:type="textWrapping"/>
      </w:r>
      <w:r>
        <w:t>print('Absolute value of floating point number is:', abs(var))</w:t>
      </w:r>
      <w:r>
        <w:br w:type="textWrapping"/>
      </w:r>
      <w:r>
        <w:t>#all function in lists</w:t>
      </w:r>
      <w:r>
        <w:br w:type="textWrapping"/>
      </w:r>
      <w:r>
        <w:t>l1=[]</w:t>
      </w:r>
      <w:r>
        <w:br w:type="textWrapping"/>
      </w:r>
      <w:r>
        <w:t>print(all(l1))</w:t>
      </w:r>
      <w:r>
        <w:br w:type="textWrapping"/>
      </w:r>
      <w:r>
        <w:t>l2=[1,9,0,-3]</w:t>
      </w:r>
      <w:r>
        <w:br w:type="textWrapping"/>
      </w:r>
      <w:r>
        <w:t>print(all(ele&gt;0 for ele in l2))</w:t>
      </w:r>
      <w:r>
        <w:br w:type="textWrapping"/>
      </w:r>
      <w:r>
        <w:t>l3=[1,2,3,4]</w:t>
      </w:r>
      <w:r>
        <w:br w:type="textWrapping"/>
      </w:r>
      <w:r>
        <w:t>print(all(l3))</w:t>
      </w:r>
      <w:r>
        <w:br w:type="textWrapping"/>
      </w:r>
      <w:r>
        <w:t>#any function</w:t>
      </w:r>
      <w:r>
        <w:br w:type="textWrapping"/>
      </w:r>
      <w:r>
        <w:t>l4=[False,True,False]</w:t>
      </w:r>
      <w:r>
        <w:br w:type="textWrapping"/>
      </w:r>
      <w:r>
        <w:t>print(any(l4))</w:t>
      </w:r>
      <w:r>
        <w:br w:type="textWrapping"/>
      </w:r>
      <w:r>
        <w:t>l5=[1,0,-9,8]</w:t>
      </w:r>
      <w:r>
        <w:br w:type="textWrapping"/>
      </w:r>
      <w:r>
        <w:t>print(any(ele&gt;0 for ele in l5))</w:t>
      </w:r>
      <w:r>
        <w:br w:type="textWrapping"/>
      </w:r>
      <w:r>
        <w:t>#ascii</w:t>
      </w:r>
      <w:r>
        <w:br w:type="textWrapping"/>
      </w:r>
      <w:r>
        <w:t>print(ascii("#"))</w:t>
      </w:r>
      <w:r>
        <w:br w:type="textWrapping"/>
      </w:r>
      <w:r>
        <w:t>s = "S a n j a n a"</w:t>
      </w:r>
      <w:r>
        <w:br w:type="textWrapping"/>
      </w:r>
      <w:r>
        <w:t>print(ascii(s))</w:t>
      </w:r>
      <w:r>
        <w:br w:type="textWrapping"/>
      </w:r>
      <w:r>
        <w:t>string='''Sanjana</w:t>
      </w:r>
      <w:r>
        <w:br w:type="textWrapping"/>
      </w:r>
      <w:r>
        <w:t>Raghunath'''</w:t>
      </w:r>
      <w:r>
        <w:br w:type="textWrapping"/>
      </w:r>
      <w:r>
        <w:t>print(ascii(string))</w:t>
      </w:r>
      <w:r>
        <w:br w:type="textWrapping"/>
      </w:r>
      <w:r>
        <w:t>#bool()</w:t>
      </w:r>
      <w:r>
        <w:br w:type="textWrapping"/>
      </w:r>
      <w:r>
        <w:t>x=bool(1)</w:t>
      </w:r>
      <w:r>
        <w:br w:type="textWrapping"/>
      </w:r>
      <w:r>
        <w:t>print(x)</w:t>
      </w:r>
      <w:r>
        <w:br w:type="textWrapping"/>
      </w:r>
      <w:r>
        <w:t>y=bool()</w:t>
      </w:r>
      <w:r>
        <w:br w:type="textWrapping"/>
      </w:r>
      <w:r>
        <w:t>print(y)</w:t>
      </w:r>
      <w:r>
        <w:br w:type="textWrapping"/>
      </w:r>
      <w:r>
        <w:t>bool(-1)</w:t>
      </w:r>
      <w:r>
        <w:br w:type="textWrapping"/>
      </w:r>
      <w:r>
        <w:t>bool(0.0)</w:t>
      </w:r>
      <w:r>
        <w:br w:type="textWrapping"/>
      </w:r>
      <w:r>
        <w:t>bool("string")</w:t>
      </w:r>
      <w:r>
        <w:br w:type="textWrapping"/>
      </w:r>
      <w:r>
        <w:t>#chr()</w:t>
      </w:r>
      <w:r>
        <w:br w:type="textWrapping"/>
      </w:r>
      <w:r>
        <w:t>num=32</w:t>
      </w:r>
      <w:r>
        <w:br w:type="textWrapping"/>
      </w:r>
      <w:r>
        <w:t>print("Character value of Number is:",chr(num))</w:t>
      </w:r>
      <w:r>
        <w:br w:type="textWrapping"/>
      </w:r>
      <w:r>
        <w:t>#dict()</w:t>
      </w:r>
      <w:r>
        <w:br w:type="textWrapping"/>
      </w:r>
      <w:r>
        <w:t>dictionary=dict(flower="rose",fruit="banana")</w:t>
      </w:r>
      <w:r>
        <w:br w:type="textWrapping"/>
      </w:r>
      <w:r>
        <w:t>print(dictionary)</w:t>
      </w:r>
      <w:r>
        <w:br w:type="textWrapping"/>
      </w:r>
      <w:r>
        <w:t>#divmod()</w:t>
      </w:r>
      <w:r>
        <w:br w:type="textWrapping"/>
      </w:r>
      <w:r>
        <w:t>print("5,10",divmod(5,10))</w:t>
      </w:r>
      <w:r>
        <w:br w:type="textWrapping"/>
      </w:r>
      <w:r>
        <w:t>print("10,3",divmod(10,3))</w:t>
      </w:r>
      <w:r>
        <w:br w:type="textWrapping"/>
      </w:r>
      <w:r>
        <w:t>#enumerate()</w:t>
      </w:r>
      <w:r>
        <w:br w:type="textWrapping"/>
      </w:r>
      <w:r>
        <w:t>list1=["my","name","is"]</w:t>
      </w:r>
      <w:r>
        <w:br w:type="textWrapping"/>
      </w:r>
      <w:r>
        <w:t>for i,name in list1:</w:t>
      </w:r>
      <w:r>
        <w:br w:type="textWrapping"/>
      </w:r>
      <w:r>
        <w:t>    print(f"index of {i}",{name})</w:t>
      </w:r>
      <w:r>
        <w:br w:type="textWrapping"/>
      </w:r>
      <w:r>
        <w:t>print(list(enumerate(list1)))</w:t>
      </w:r>
      <w:r>
        <w:br w:type="textWrapping"/>
      </w:r>
      <w:r>
        <w:t>#filter()</w:t>
      </w:r>
      <w:r>
        <w:br w:type="textWrapping"/>
      </w:r>
      <w:r>
        <w:t>def odd(n):</w:t>
      </w:r>
      <w:r>
        <w:br w:type="textWrapping"/>
      </w:r>
      <w:r>
        <w:t>    return n%2!=0</w:t>
      </w:r>
      <w:r>
        <w:br w:type="textWrapping"/>
      </w:r>
      <w:r>
        <w:t>list1=[1,2,3,4]</w:t>
      </w:r>
      <w:r>
        <w:br w:type="textWrapping"/>
      </w:r>
      <w:r>
        <w:t>list2=filter(odd,list1)</w:t>
      </w:r>
      <w:r>
        <w:br w:type="textWrapping"/>
      </w:r>
      <w:r>
        <w:t>print(list(list2))</w:t>
      </w:r>
      <w:r>
        <w:br w:type="textWrapping"/>
      </w:r>
      <w:r>
        <w:br w:type="textWrapping"/>
      </w:r>
      <w:r>
        <w:t>OUTPUT:</w:t>
      </w:r>
      <w:r>
        <w:br w:type="textWrapping"/>
      </w:r>
      <w:r>
        <w:t>OOPS CONCEPT BASIC CODES:</w:t>
      </w:r>
      <w:r>
        <w:br w:type="textWrapping"/>
      </w:r>
      <w:r>
        <w:t>class Animal:</w:t>
      </w:r>
      <w:r>
        <w:br w:type="textWrapping"/>
      </w:r>
      <w:r>
        <w:t>    species="Human"</w:t>
      </w:r>
      <w:r>
        <w:br w:type="textWrapping"/>
      </w:r>
      <w:r>
        <w:t>    def __init__(self,name,age):</w:t>
      </w:r>
      <w:r>
        <w:br w:type="textWrapping"/>
      </w:r>
      <w:r>
        <w:t>        self.name=name</w:t>
      </w:r>
      <w:r>
        <w:br w:type="textWrapping"/>
      </w:r>
      <w:r>
        <w:t>        self.age=age</w:t>
      </w:r>
      <w:r>
        <w:br w:type="textWrapping"/>
      </w:r>
      <w:r>
        <w:t>animal=Animal("Priya",30)</w:t>
      </w:r>
      <w:r>
        <w:br w:type="textWrapping"/>
      </w:r>
      <w:r>
        <w:t>animalnew=Animal("Ravi",32)</w:t>
      </w:r>
      <w:r>
        <w:br w:type="textWrapping"/>
      </w:r>
      <w:r>
        <w:t>print(animal.name)</w:t>
      </w:r>
      <w:r>
        <w:br w:type="textWrapping"/>
      </w:r>
      <w:r>
        <w:t>print(animal.age)</w:t>
      </w:r>
      <w:r>
        <w:br w:type="textWrapping"/>
      </w:r>
      <w:r>
        <w:t>print(animal.species)</w:t>
      </w:r>
      <w:r>
        <w:br w:type="textWrapping"/>
      </w:r>
      <w:r>
        <w:t>print(animalnew.age)</w:t>
      </w:r>
      <w:r>
        <w:br w:type="textWrapping"/>
      </w:r>
      <w:r>
        <w:t>print(animalnew.name)</w:t>
      </w:r>
      <w:r>
        <w:br w:type="textWrapping"/>
      </w:r>
      <w:r>
        <w:t>print(animalnew.species)</w:t>
      </w:r>
      <w:r>
        <w:br w:type="textWrapping"/>
      </w:r>
      <w:r>
        <w:t>animalnew.species="Male"</w:t>
      </w:r>
      <w:r>
        <w:br w:type="textWrapping"/>
      </w:r>
      <w:r>
        <w:t>print(animalnew.species)</w:t>
      </w:r>
      <w:r>
        <w:br w:type="textWrapping"/>
      </w:r>
      <w:r>
        <w:t>print(animal.species)</w:t>
      </w:r>
      <w:r>
        <w:br w:type="textWrapping"/>
      </w:r>
      <w:r>
        <w:t>OUTPUT:</w:t>
      </w:r>
      <w:r>
        <w:br w:type="textWrapping"/>
      </w:r>
      <w:r>
        <w:t>INHERITANCE:</w:t>
      </w:r>
      <w:r>
        <w:br w:type="textWrapping"/>
      </w:r>
      <w:r>
        <w:t>class Human:</w:t>
      </w:r>
      <w:r>
        <w:br w:type="textWrapping"/>
      </w:r>
      <w:r>
        <w:t>    species="Human"</w:t>
      </w:r>
      <w:r>
        <w:br w:type="textWrapping"/>
      </w:r>
      <w:r>
        <w:t>    def __init__(self,name,age,name1):</w:t>
      </w:r>
      <w:r>
        <w:br w:type="textWrapping"/>
      </w:r>
      <w:r>
        <w:t>        self.name=name</w:t>
      </w:r>
      <w:r>
        <w:br w:type="textWrapping"/>
      </w:r>
      <w:r>
        <w:t>        self.name1=name1</w:t>
      </w:r>
      <w:r>
        <w:br w:type="textWrapping"/>
      </w:r>
      <w:r>
        <w:t>        self.age=age</w:t>
      </w:r>
      <w:r>
        <w:br w:type="textWrapping"/>
      </w:r>
      <w:r>
        <w:t>    def display(self):</w:t>
      </w:r>
      <w:r>
        <w:br w:type="textWrapping"/>
      </w:r>
      <w:r>
        <w:t>        print("The name of the person is:",{self.name})</w:t>
      </w:r>
      <w:r>
        <w:br w:type="textWrapping"/>
      </w:r>
      <w:r>
        <w:t>class Men(Human):</w:t>
      </w:r>
      <w:r>
        <w:br w:type="textWrapping"/>
      </w:r>
      <w:r>
        <w:t>    def play(self):</w:t>
      </w:r>
      <w:r>
        <w:br w:type="textWrapping"/>
      </w:r>
      <w:r>
        <w:t>        print("Man's name:",self.name)</w:t>
      </w:r>
      <w:r>
        <w:br w:type="textWrapping"/>
      </w:r>
      <w:r>
        <w:t>        print("Men pay cricket.")</w:t>
      </w:r>
      <w:r>
        <w:br w:type="textWrapping"/>
      </w:r>
      <w:r>
        <w:t>class Women(Human):</w:t>
      </w:r>
      <w:r>
        <w:br w:type="textWrapping"/>
      </w:r>
      <w:r>
        <w:t>    def playtennis(self):</w:t>
      </w:r>
      <w:r>
        <w:br w:type="textWrapping"/>
      </w:r>
      <w:r>
        <w:t>        print("Woman's age and name:",self.age,self.name1)</w:t>
      </w:r>
      <w:r>
        <w:br w:type="textWrapping"/>
      </w:r>
      <w:r>
        <w:t>        print("Women play tennis")</w:t>
      </w:r>
      <w:r>
        <w:br w:type="textWrapping"/>
      </w:r>
      <w:r>
        <w:t>class children(Men,Women):</w:t>
      </w:r>
      <w:r>
        <w:br w:type="textWrapping"/>
      </w:r>
      <w:r>
        <w:t>    def playhop(self):</w:t>
      </w:r>
      <w:r>
        <w:br w:type="textWrapping"/>
      </w:r>
      <w:r>
        <w:t>        print("Child's name:",self.name)</w:t>
      </w:r>
      <w:r>
        <w:br w:type="textWrapping"/>
      </w:r>
      <w:r>
        <w:t>        print("Children play hopscotch")</w:t>
      </w:r>
      <w:r>
        <w:br w:type="textWrapping"/>
      </w:r>
      <w:r>
        <w:t>men=Men("antony","Jessi",29)</w:t>
      </w:r>
      <w:r>
        <w:br w:type="textWrapping"/>
      </w:r>
      <w:r>
        <w:t>men.display()</w:t>
      </w:r>
      <w:r>
        <w:br w:type="textWrapping"/>
      </w:r>
      <w:r>
        <w:t>men.play()</w:t>
      </w:r>
      <w:r>
        <w:br w:type="textWrapping"/>
      </w:r>
      <w:r>
        <w:t>women=Women("mark","jessica",30)</w:t>
      </w:r>
      <w:r>
        <w:br w:type="textWrapping"/>
      </w:r>
      <w:r>
        <w:t>women.display()</w:t>
      </w:r>
      <w:r>
        <w:br w:type="textWrapping"/>
      </w:r>
      <w:r>
        <w:t>women.playtennis()</w:t>
      </w:r>
      <w:r>
        <w:br w:type="textWrapping"/>
      </w:r>
      <w:r>
        <w:t>child=children("sam","san",30)</w:t>
      </w:r>
      <w:r>
        <w:br w:type="textWrapping"/>
      </w:r>
      <w:r>
        <w:t>child.display()</w:t>
      </w:r>
      <w:r>
        <w:br w:type="textWrapping"/>
      </w:r>
      <w:r>
        <w:t>child.play()</w:t>
      </w:r>
      <w:r>
        <w:br w:type="textWrapping"/>
      </w:r>
      <w:r>
        <w:t>child.playtennis()</w:t>
      </w:r>
      <w:r>
        <w:br w:type="textWrapping"/>
      </w:r>
      <w:r>
        <w:t>child.playhop()</w:t>
      </w:r>
      <w:r>
        <w:br w:type="textWrapping"/>
      </w:r>
      <w:r>
        <w:t>POLYMORPHISM:</w:t>
      </w:r>
      <w:r>
        <w:br w:type="textWrapping"/>
      </w:r>
      <w:r>
        <w:t>class Dog:</w:t>
      </w:r>
      <w:r>
        <w:br w:type="textWrapping"/>
      </w:r>
      <w:r>
        <w:t xml:space="preserve">    def speak(self):</w:t>
      </w:r>
      <w:r>
        <w:br w:type="textWrapping"/>
      </w:r>
      <w:r>
        <w:t xml:space="preserve">        return "Woof!"</w:t>
      </w:r>
      <w:r>
        <w:br w:type="textWrapping"/>
      </w:r>
      <w:r>
        <w:t>class Cat:</w:t>
      </w:r>
      <w:r>
        <w:br w:type="textWrapping"/>
      </w:r>
      <w:r>
        <w:t xml:space="preserve">    def speak(self):</w:t>
      </w:r>
      <w:r>
        <w:br w:type="textWrapping"/>
      </w:r>
      <w:r>
        <w:t xml:space="preserve">        return "Meow!"</w:t>
      </w:r>
      <w:r>
        <w:br w:type="textWrapping"/>
      </w:r>
      <w:r>
        <w:t>def animal_sound(animal):</w:t>
      </w:r>
      <w:r>
        <w:br w:type="textWrapping"/>
      </w:r>
      <w:r>
        <w:t xml:space="preserve">    print(animal.speak())</w:t>
      </w:r>
      <w:r>
        <w:br w:type="textWrapping"/>
      </w:r>
      <w:r>
        <w:t>dog = Dog()</w:t>
      </w:r>
      <w:r>
        <w:br w:type="textWrapping"/>
      </w:r>
      <w:r>
        <w:t>cat = Cat()</w:t>
      </w:r>
      <w:r>
        <w:br w:type="textWrapping"/>
      </w:r>
      <w:r>
        <w:t>animal_sound(dog)  # Output: Woof!</w:t>
      </w:r>
      <w:r>
        <w:br w:type="textWrapping"/>
      </w:r>
      <w:r>
        <w:t>animal_sound(cat)  # Output: Meow!</w:t>
      </w:r>
      <w:r>
        <w:br w:type="textWrapping"/>
      </w:r>
      <w:r>
        <w:t>2)METHOD OVERRODING(USING INHERITANCE)</w:t>
      </w:r>
      <w:r>
        <w:br w:type="textWrapping"/>
      </w:r>
      <w:r>
        <w:t>class Animal:</w:t>
      </w:r>
      <w:r>
        <w:br w:type="textWrapping"/>
      </w:r>
      <w:r>
        <w:t xml:space="preserve">    def speak(self):</w:t>
      </w:r>
      <w:r>
        <w:br w:type="textWrapping"/>
      </w:r>
      <w:r>
        <w:t xml:space="preserve">        return "Some sound"</w:t>
      </w:r>
      <w:r>
        <w:br w:type="textWrapping"/>
      </w:r>
      <w:r>
        <w:t>class Dog(Animal):</w:t>
      </w:r>
      <w:r>
        <w:br w:type="textWrapping"/>
      </w:r>
      <w:r>
        <w:t xml:space="preserve">    def speak(self):</w:t>
      </w:r>
      <w:r>
        <w:br w:type="textWrapping"/>
      </w:r>
      <w:r>
        <w:t xml:space="preserve">        return "Bark"</w:t>
      </w:r>
      <w:r>
        <w:br w:type="textWrapping"/>
      </w:r>
      <w:r>
        <w:t>class Cat(Animal):</w:t>
      </w:r>
      <w:r>
        <w:br w:type="textWrapping"/>
      </w:r>
      <w:r>
        <w:t xml:space="preserve">    def speak(self):</w:t>
      </w:r>
      <w:r>
        <w:br w:type="textWrapping"/>
      </w:r>
      <w:r>
        <w:t xml:space="preserve">        return "Meow"</w:t>
      </w:r>
      <w:r>
        <w:br w:type="textWrapping"/>
      </w:r>
      <w:r>
        <w:t>animals = [Dog(), Cat(), Animal()]</w:t>
      </w:r>
      <w:r>
        <w:br w:type="textWrapping"/>
      </w:r>
      <w:r>
        <w:t>for animal in animals:</w:t>
      </w:r>
      <w:r>
        <w:br w:type="textWrapping"/>
      </w:r>
      <w:r>
        <w:t xml:space="preserve">    print(animal.speak())</w:t>
      </w:r>
      <w:r>
        <w:br w:type="textWrapping"/>
      </w:r>
      <w:r>
        <w:t>3)OPERATOR OVERLOADING</w:t>
      </w:r>
      <w:r>
        <w:br w:type="textWrapping"/>
      </w:r>
      <w:r>
        <w:t>class Vector:</w:t>
      </w:r>
      <w:r>
        <w:br w:type="textWrapping"/>
      </w:r>
      <w:r>
        <w:t xml:space="preserve">    def __init__(self, x, y):</w:t>
      </w:r>
      <w:r>
        <w:br w:type="textWrapping"/>
      </w:r>
      <w:r>
        <w:t xml:space="preserve">        self.x = x</w:t>
      </w:r>
      <w:r>
        <w:br w:type="textWrapping"/>
      </w:r>
      <w:r>
        <w:t xml:space="preserve">        self.y = y</w:t>
      </w:r>
      <w:r>
        <w:br w:type="textWrapping"/>
      </w:r>
      <w:r>
        <w:t xml:space="preserve">    def __add__(self, other):</w:t>
      </w:r>
      <w:r>
        <w:br w:type="textWrapping"/>
      </w:r>
      <w:r>
        <w:t xml:space="preserve">        return Vector(self.x + other.x, self.y + other.y)</w:t>
      </w:r>
      <w:r>
        <w:br w:type="textWrapping"/>
      </w:r>
      <w:r>
        <w:t xml:space="preserve">    def __str__(self):</w:t>
      </w:r>
      <w:r>
        <w:br w:type="textWrapping"/>
      </w:r>
      <w:r>
        <w:t xml:space="preserve">        return f"({self.x}, {self.y})"</w:t>
      </w:r>
      <w:r>
        <w:br w:type="textWrapping"/>
      </w:r>
      <w:r>
        <w:t>v1 = Vector(2, 4)</w:t>
      </w:r>
      <w:r>
        <w:br w:type="textWrapping"/>
      </w:r>
      <w:r>
        <w:t>v2 = Vector(3, 6)</w:t>
      </w:r>
      <w:r>
        <w:br w:type="textWrapping"/>
      </w:r>
      <w:r>
        <w:t>v3 = v1 + v2</w:t>
      </w:r>
      <w:r>
        <w:br w:type="textWrapping"/>
      </w:r>
      <w:r>
        <w:t>print(v3)  # Output: (5, 10)</w:t>
      </w:r>
      <w:r>
        <w:br w:type="textWrapping"/>
      </w:r>
      <w:r>
        <w:t>ABSTRACTION:</w:t>
      </w:r>
      <w:r>
        <w:br w:type="textWrapping"/>
      </w:r>
      <w:r>
        <w:t>1)with one abstract method:</w:t>
      </w:r>
      <w:r>
        <w:br w:type="textWrapping"/>
      </w:r>
      <w:r>
        <w:t>from abc import ABC, abstractmethod</w:t>
      </w:r>
      <w:r>
        <w:br w:type="textWrapping"/>
      </w:r>
      <w:r>
        <w:t>class Animal(ABC):</w:t>
      </w:r>
      <w:r>
        <w:br w:type="textWrapping"/>
      </w:r>
      <w:r>
        <w:t xml:space="preserve">    @abstractmethod</w:t>
      </w:r>
      <w:r>
        <w:br w:type="textWrapping"/>
      </w:r>
      <w:r>
        <w:t xml:space="preserve">    def make_sound(self):</w:t>
      </w:r>
      <w:r>
        <w:br w:type="textWrapping"/>
      </w:r>
      <w:r>
        <w:t xml:space="preserve">        pass</w:t>
      </w:r>
      <w:r>
        <w:br w:type="textWrapping"/>
      </w:r>
      <w:r>
        <w:t>class Dog(Animal):</w:t>
      </w:r>
      <w:r>
        <w:br w:type="textWrapping"/>
      </w:r>
      <w:r>
        <w:t xml:space="preserve">    def make_sound(self):</w:t>
      </w:r>
      <w:r>
        <w:br w:type="textWrapping"/>
      </w:r>
      <w:r>
        <w:t xml:space="preserve">        print("Bark")</w:t>
      </w:r>
      <w:r>
        <w:br w:type="textWrapping"/>
      </w:r>
      <w:r>
        <w:t>class Cat(Animal):</w:t>
      </w:r>
      <w:r>
        <w:br w:type="textWrapping"/>
      </w:r>
      <w:r>
        <w:t xml:space="preserve">    def make_sound(self):</w:t>
      </w:r>
      <w:r>
        <w:br w:type="textWrapping"/>
      </w:r>
      <w:r>
        <w:t xml:space="preserve">        print("Meow")</w:t>
      </w:r>
      <w:r>
        <w:br w:type="textWrapping"/>
      </w:r>
      <w:r>
        <w:t>dog = Dog()</w:t>
      </w:r>
      <w:r>
        <w:br w:type="textWrapping"/>
      </w:r>
      <w:r>
        <w:t>cat = Cat()</w:t>
      </w:r>
      <w:r>
        <w:br w:type="textWrapping"/>
      </w:r>
      <w:r>
        <w:t>dog.make_sound()  # Output: Bark</w:t>
      </w:r>
      <w:r>
        <w:br w:type="textWrapping"/>
      </w:r>
      <w:r>
        <w:t>cat.make_sound()  # Output: Meow</w:t>
      </w:r>
      <w:r>
        <w:br w:type="textWrapping"/>
      </w:r>
      <w:r>
        <w:t>with both abstract and concrete methods</w:t>
      </w:r>
      <w:r>
        <w:br w:type="textWrapping"/>
      </w:r>
      <w:r>
        <w:t>from abc import ABC, abstractmethod</w:t>
      </w:r>
      <w:r>
        <w:br w:type="textWrapping"/>
      </w:r>
      <w:r>
        <w:t>class Vehicle(ABC):</w:t>
      </w:r>
      <w:r>
        <w:br w:type="textWrapping"/>
      </w:r>
      <w:r>
        <w:t xml:space="preserve">    @abstractmethod</w:t>
      </w:r>
      <w:r>
        <w:br w:type="textWrapping"/>
      </w:r>
      <w:r>
        <w:t xml:space="preserve">    def start(self):</w:t>
      </w:r>
      <w:r>
        <w:br w:type="textWrapping"/>
      </w:r>
      <w:r>
        <w:t xml:space="preserve">        pass</w:t>
      </w:r>
      <w:r>
        <w:br w:type="textWrapping"/>
      </w:r>
      <w:r>
        <w:t xml:space="preserve">    def fuel_type(self):</w:t>
      </w:r>
      <w:r>
        <w:br w:type="textWrapping"/>
      </w:r>
      <w:r>
        <w:t xml:space="preserve">        print("Petrol or Diesel")</w:t>
      </w:r>
      <w:r>
        <w:br w:type="textWrapping"/>
      </w:r>
      <w:r>
        <w:t>class Car(Vehicle):</w:t>
      </w:r>
      <w:r>
        <w:br w:type="textWrapping"/>
      </w:r>
      <w:r>
        <w:t xml:space="preserve">    def start(self):</w:t>
      </w:r>
      <w:r>
        <w:br w:type="textWrapping"/>
      </w:r>
      <w:r>
        <w:t xml:space="preserve">        print("Car engine started")</w:t>
      </w:r>
      <w:r>
        <w:br w:type="textWrapping"/>
      </w:r>
      <w:r>
        <w:t>car = Car()</w:t>
      </w:r>
      <w:r>
        <w:br w:type="textWrapping"/>
      </w:r>
      <w:r>
        <w:t>car.start()         # Output: Car engine started</w:t>
      </w:r>
      <w:r>
        <w:br w:type="textWrapping"/>
      </w:r>
      <w:r>
        <w:t>car.fuel_type()     # Output: Petrol or Diesel</w:t>
      </w:r>
      <w:r>
        <w:br w:type="textWrapping"/>
      </w:r>
      <w:r>
        <w:t>DECORATORS:</w:t>
      </w:r>
      <w:r>
        <w:br w:type="textWrapping"/>
      </w:r>
      <w:r>
        <w:t>BASIC DECORATRS:</w:t>
      </w:r>
      <w:r>
        <w:br w:type="textWrapping"/>
      </w:r>
      <w:r>
        <w:t>def decorator_function(original_function):</w:t>
      </w:r>
      <w:r>
        <w:br w:type="textWrapping"/>
      </w:r>
      <w:r>
        <w:t xml:space="preserve">    def wrapper_function():</w:t>
      </w:r>
      <w:r>
        <w:br w:type="textWrapping"/>
      </w:r>
      <w:r>
        <w:t xml:space="preserve">        print("Wrapper executed before", original_function.__name__)</w:t>
      </w:r>
      <w:r>
        <w:br w:type="textWrapping"/>
      </w:r>
      <w:r>
        <w:t xml:space="preserve">        original_function()</w:t>
      </w:r>
      <w:r>
        <w:br w:type="textWrapping"/>
      </w:r>
      <w:r>
        <w:t xml:space="preserve">        print("Wrapper executed after", original_function.__name__)</w:t>
      </w:r>
      <w:r>
        <w:br w:type="textWrapping"/>
      </w:r>
      <w:r>
        <w:t xml:space="preserve">    return wrapper_function</w:t>
      </w:r>
      <w:r>
        <w:br w:type="textWrapping"/>
      </w:r>
      <w:r>
        <w:t>@decorator_function  # This is the decorator</w:t>
      </w:r>
      <w:r>
        <w:br w:type="textWrapping"/>
      </w:r>
      <w:r>
        <w:t>def say_hello():</w:t>
      </w:r>
      <w:r>
        <w:br w:type="textWrapping"/>
      </w:r>
      <w:r>
        <w:t xml:space="preserve">    print("Hello!")</w:t>
      </w:r>
      <w:r>
        <w:br w:type="textWrapping"/>
      </w:r>
      <w:r>
        <w:t>say_hello()</w:t>
      </w:r>
      <w:r>
        <w:br w:type="textWrapping"/>
      </w:r>
      <w:r>
        <w:t>WITH ARGUMENTS:</w:t>
      </w:r>
      <w:r>
        <w:br w:type="textWrapping"/>
      </w:r>
      <w:r>
        <w:t>def decorator_func(func):</w:t>
      </w:r>
      <w:r>
        <w:br w:type="textWrapping"/>
      </w:r>
      <w:r>
        <w:t xml:space="preserve">    def wrapper(*args, **kwargs):</w:t>
      </w:r>
      <w:r>
        <w:br w:type="textWrapping"/>
      </w:r>
      <w:r>
        <w:t xml:space="preserve">        print("Function is being called with:", args, kwargs)</w:t>
      </w:r>
      <w:r>
        <w:br w:type="textWrapping"/>
      </w:r>
      <w:r>
        <w:t xml:space="preserve">        return func(*args, **kwargs)</w:t>
      </w:r>
      <w:r>
        <w:br w:type="textWrapping"/>
      </w:r>
      <w:r>
        <w:t xml:space="preserve">    return wrapper</w:t>
      </w:r>
      <w:r>
        <w:br w:type="textWrapping"/>
      </w:r>
      <w:r>
        <w:t>@decorator_func</w:t>
      </w:r>
      <w:r>
        <w:br w:type="textWrapping"/>
      </w:r>
      <w:r>
        <w:t>def add(a, b):</w:t>
      </w:r>
      <w:r>
        <w:br w:type="textWrapping"/>
      </w:r>
      <w:r>
        <w:t xml:space="preserve">    return a + b</w:t>
      </w:r>
      <w:r>
        <w:br w:type="textWrapping"/>
      </w:r>
      <w:r>
        <w:t>print(add(5, 10))</w:t>
      </w:r>
      <w:r>
        <w:br w:type="textWrapping"/>
      </w:r>
      <w:r>
        <w:t>Using functools.wraps()</w:t>
      </w:r>
      <w:r>
        <w:br w:type="textWrapping"/>
      </w:r>
      <w:r>
        <w:t>from functools import wraps</w:t>
      </w:r>
      <w:r>
        <w:br w:type="textWrapping"/>
      </w:r>
      <w:r>
        <w:t>def my_decorator(func):</w:t>
      </w:r>
      <w:r>
        <w:br w:type="textWrapping"/>
      </w:r>
      <w:r>
        <w:t xml:space="preserve">    @wraps(func)</w:t>
      </w:r>
      <w:r>
        <w:br w:type="textWrapping"/>
      </w:r>
      <w:r>
        <w:t xml:space="preserve">    def wrapper(*args, **kwargs):</w:t>
      </w:r>
      <w:r>
        <w:br w:type="textWrapping"/>
      </w:r>
      <w:r>
        <w:t xml:space="preserve">        print("Calling", func.__name__)</w:t>
      </w:r>
      <w:r>
        <w:br w:type="textWrapping"/>
      </w:r>
      <w:r>
        <w:t xml:space="preserve">        return func(*args, **kwargs)</w:t>
      </w:r>
      <w:r>
        <w:br w:type="textWrapping"/>
      </w:r>
      <w:r>
        <w:t xml:space="preserve">    return wrapper</w:t>
      </w:r>
      <w:r>
        <w:br w:type="textWrapping"/>
      </w:r>
      <w:r>
        <w:t>@my_decorator</w:t>
      </w:r>
      <w:r>
        <w:br w:type="textWrapping"/>
      </w:r>
      <w:r>
        <w:t>def greet():</w:t>
      </w:r>
      <w:r>
        <w:br w:type="textWrapping"/>
      </w:r>
      <w:r>
        <w:t xml:space="preserve">    print("Hi!")</w:t>
      </w:r>
      <w:r>
        <w:br w:type="textWrapping"/>
      </w:r>
      <w:r>
        <w:t>greet()</w:t>
      </w:r>
    </w:p>
    <w:p w14:paraId="78D0209F">
      <w:pPr>
        <w:pStyle w:val="3"/>
      </w:pPr>
      <w:r>
        <w:t>Day 2 Opencv</w:t>
      </w:r>
    </w:p>
    <w:p w14:paraId="76AD6A07">
      <w:r>
        <w:t>DAY 2:OPENCV COMMANDS AND FUNCTIONS</w:t>
      </w:r>
      <w:r>
        <w:br w:type="textWrapping"/>
      </w:r>
      <w:r>
        <w:t>#READING AN IMAGE</w:t>
      </w:r>
      <w:r>
        <w:br w:type="textWrapping"/>
      </w:r>
      <w:r>
        <w:t>import cv2 as cv</w:t>
      </w:r>
      <w:r>
        <w:br w:type="textWrapping"/>
      </w:r>
      <w:r>
        <w:t>img=cv.imread('dog1.jpg')</w:t>
      </w:r>
      <w:r>
        <w:br w:type="textWrapping"/>
      </w:r>
      <w:r>
        <w:t>cv.imshow('Dog',img)</w:t>
      </w:r>
      <w:r>
        <w:br w:type="textWrapping"/>
      </w:r>
      <w:r>
        <w:t>#grayscale</w:t>
      </w:r>
      <w:r>
        <w:br w:type="textWrapping"/>
      </w:r>
      <w:r>
        <w:t>gray=cv.cvtColor(img,cv.COLOR_BGR2GRAY)</w:t>
      </w:r>
      <w:r>
        <w:br w:type="textWrapping"/>
      </w:r>
      <w:r>
        <w:t>cv.imshow('Gray',gray)</w:t>
      </w:r>
      <w:r>
        <w:br w:type="textWrapping"/>
      </w:r>
      <w:r>
        <w:t>#blur</w:t>
      </w:r>
      <w:r>
        <w:br w:type="textWrapping"/>
      </w:r>
      <w:r>
        <w:t>blur=cv.GaussianBlur(img,(3,3),cv.BORDER_DEFAULT)</w:t>
      </w:r>
      <w:r>
        <w:br w:type="textWrapping"/>
      </w:r>
      <w:r>
        <w:t>cv.imshow('Blur',blur)</w:t>
      </w:r>
    </w:p>
    <w:p w14:paraId="6EB8EB85">
      <w:r>
        <w:rPr>
          <w:sz w:val="28"/>
          <w:szCs w:val="28"/>
        </w:rPr>
        <w:drawing>
          <wp:inline distT="0" distB="0" distL="0" distR="0">
            <wp:extent cx="3829050" cy="1924050"/>
            <wp:effectExtent l="0" t="0" r="11430" b="11430"/>
            <wp:docPr id="10757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61808" name="Picture 1"/>
                    <pic:cNvPicPr>
                      <a:picLocks noChangeAspect="1"/>
                    </pic:cNvPicPr>
                  </pic:nvPicPr>
                  <pic:blipFill>
                    <a:blip r:embed="rId6"/>
                    <a:stretch>
                      <a:fillRect/>
                    </a:stretch>
                  </pic:blipFill>
                  <pic:spPr>
                    <a:xfrm>
                      <a:off x="0" y="0"/>
                      <a:ext cx="3829584" cy="1924319"/>
                    </a:xfrm>
                    <a:prstGeom prst="rect">
                      <a:avLst/>
                    </a:prstGeom>
                  </pic:spPr>
                </pic:pic>
              </a:graphicData>
            </a:graphic>
          </wp:inline>
        </w:drawing>
      </w:r>
      <w:r>
        <w:br w:type="textWrapping"/>
      </w:r>
      <w:r>
        <w:t>#RESIZE</w:t>
      </w:r>
      <w:r>
        <w:br w:type="textWrapping"/>
      </w:r>
      <w:r>
        <w:t>def rescaleframe(frame,scale=5):</w:t>
      </w:r>
      <w:r>
        <w:br w:type="textWrapping"/>
      </w:r>
      <w:r>
        <w:t>    width=frame.shape[1]*scale</w:t>
      </w:r>
      <w:r>
        <w:br w:type="textWrapping"/>
      </w:r>
      <w:r>
        <w:t>    height=frame.shape[0]*scale</w:t>
      </w:r>
      <w:r>
        <w:br w:type="textWrapping"/>
      </w:r>
      <w:r>
        <w:t>    dimensions=(width,height)</w:t>
      </w:r>
      <w:r>
        <w:br w:type="textWrapping"/>
      </w:r>
      <w:r>
        <w:t>    return rescaleframe(frame,dimensions,interpolation=cv.INTER_AREA)</w:t>
      </w:r>
      <w:r>
        <w:br w:type="textWrapping"/>
      </w:r>
      <w:r>
        <w:t>img=cv.imread('dog2.jpg')</w:t>
      </w:r>
      <w:r>
        <w:br w:type="textWrapping"/>
      </w:r>
      <w:r>
        <w:t>while True:</w:t>
      </w:r>
      <w:r>
        <w:br w:type="textWrapping"/>
      </w:r>
      <w:r>
        <w:t>    isTrue,frame=img.read()</w:t>
      </w:r>
      <w:r>
        <w:br w:type="textWrapping"/>
      </w:r>
      <w:r>
        <w:t>    frameresized=rescaleframe(frame)</w:t>
      </w:r>
      <w:r>
        <w:br w:type="textWrapping"/>
      </w:r>
      <w:r>
        <w:t>    cv.imshow('Resized image',frameresized)</w:t>
      </w:r>
      <w:r>
        <w:br w:type="textWrapping"/>
      </w:r>
      <w:r>
        <w:t>cv.waitKey(0)</w:t>
      </w:r>
      <w:r>
        <w:br w:type="textWrapping"/>
      </w:r>
      <w:r>
        <w:t>Resized image:</w:t>
      </w:r>
    </w:p>
    <w:p w14:paraId="671892AE">
      <w:r>
        <w:rPr>
          <w:sz w:val="28"/>
          <w:szCs w:val="28"/>
        </w:rPr>
        <w:drawing>
          <wp:inline distT="0" distB="0" distL="0" distR="0">
            <wp:extent cx="5731510" cy="5686425"/>
            <wp:effectExtent l="0" t="0" r="13970" b="13335"/>
            <wp:docPr id="213259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0958" name="Picture 1"/>
                    <pic:cNvPicPr>
                      <a:picLocks noChangeAspect="1"/>
                    </pic:cNvPicPr>
                  </pic:nvPicPr>
                  <pic:blipFill>
                    <a:blip r:embed="rId7"/>
                    <a:stretch>
                      <a:fillRect/>
                    </a:stretch>
                  </pic:blipFill>
                  <pic:spPr>
                    <a:xfrm>
                      <a:off x="0" y="0"/>
                      <a:ext cx="5731510" cy="5686425"/>
                    </a:xfrm>
                    <a:prstGeom prst="rect">
                      <a:avLst/>
                    </a:prstGeom>
                  </pic:spPr>
                </pic:pic>
              </a:graphicData>
            </a:graphic>
          </wp:inline>
        </w:drawing>
      </w:r>
      <w:r>
        <w:br w:type="textWrapping"/>
      </w:r>
      <w:r>
        <w:t>WRITING AN IMAGE INTO THE DIRECTORY:</w:t>
      </w:r>
      <w:r>
        <w:br w:type="textWrapping"/>
      </w:r>
      <w:r>
        <w:t>import cv2</w:t>
      </w:r>
      <w:r>
        <w:br w:type="textWrapping"/>
      </w:r>
      <w:r>
        <w:t>import os</w:t>
      </w:r>
      <w:r>
        <w:br w:type="textWrapping"/>
      </w:r>
      <w:r>
        <w:t>image_path=r'C:\Users\Sanjana Raghunath\OneDrive\Documents\openCV\cat3.jpg'</w:t>
      </w:r>
      <w:r>
        <w:br w:type="textWrapping"/>
      </w:r>
      <w:r>
        <w:t>directory=r'C:\Users\Sanjana Raghunath\OneDrive\Documents\openCV'</w:t>
      </w:r>
      <w:r>
        <w:br w:type="textWrapping"/>
      </w:r>
      <w:r>
        <w:t>image=cv2.imread(image_path)</w:t>
      </w:r>
      <w:r>
        <w:br w:type="textWrapping"/>
      </w:r>
      <w:r>
        <w:t>os.chdir(directory)</w:t>
      </w:r>
      <w:r>
        <w:br w:type="textWrapping"/>
      </w:r>
      <w:r>
        <w:t>print("Before saving image:")</w:t>
      </w:r>
      <w:r>
        <w:br w:type="textWrapping"/>
      </w:r>
      <w:r>
        <w:t>print(os.listdir(directory))</w:t>
      </w:r>
      <w:r>
        <w:br w:type="textWrapping"/>
      </w:r>
      <w:r>
        <w:t>filename='newimage.jpg'</w:t>
      </w:r>
      <w:r>
        <w:br w:type="textWrapping"/>
      </w:r>
      <w:r>
        <w:t>cv2.imwrite(filename,image)</w:t>
      </w:r>
      <w:r>
        <w:br w:type="textWrapping"/>
      </w:r>
      <w:r>
        <w:t>print("After saving image:")</w:t>
      </w:r>
      <w:r>
        <w:br w:type="textWrapping"/>
      </w:r>
      <w:r>
        <w:t>print(os.listdir(directory))</w:t>
      </w:r>
      <w:r>
        <w:br w:type="textWrapping"/>
      </w:r>
      <w:r>
        <w:t>print("Successfully saved!")</w:t>
      </w:r>
      <w:r>
        <w:br w:type="textWrapping"/>
      </w:r>
      <w:r>
        <w:t>OUTPUT:</w:t>
      </w:r>
    </w:p>
    <w:p w14:paraId="55D287CF">
      <w:r>
        <w:rPr>
          <w:sz w:val="28"/>
          <w:szCs w:val="28"/>
        </w:rPr>
        <w:drawing>
          <wp:inline distT="0" distB="0" distL="0" distR="0">
            <wp:extent cx="5731510" cy="1196340"/>
            <wp:effectExtent l="0" t="0" r="13970" b="7620"/>
            <wp:docPr id="7151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9214" name="Picture 1"/>
                    <pic:cNvPicPr>
                      <a:picLocks noChangeAspect="1"/>
                    </pic:cNvPicPr>
                  </pic:nvPicPr>
                  <pic:blipFill>
                    <a:blip r:embed="rId8"/>
                    <a:stretch>
                      <a:fillRect/>
                    </a:stretch>
                  </pic:blipFill>
                  <pic:spPr>
                    <a:xfrm>
                      <a:off x="0" y="0"/>
                      <a:ext cx="5731510" cy="1196340"/>
                    </a:xfrm>
                    <a:prstGeom prst="rect">
                      <a:avLst/>
                    </a:prstGeom>
                  </pic:spPr>
                </pic:pic>
              </a:graphicData>
            </a:graphic>
          </wp:inline>
        </w:drawing>
      </w:r>
      <w:r>
        <w:br w:type="textWrapping"/>
      </w:r>
      <w:r>
        <w:t>BGR SPLIT IN AN IMAGE:</w:t>
      </w:r>
      <w:r>
        <w:br w:type="textWrapping"/>
      </w:r>
      <w:r>
        <w:t>import cv2</w:t>
      </w:r>
      <w:r>
        <w:br w:type="textWrapping"/>
      </w:r>
      <w:r>
        <w:t>image=cv2.imread('dog2.jpg')</w:t>
      </w:r>
      <w:r>
        <w:br w:type="textWrapping"/>
      </w:r>
      <w:r>
        <w:t>B,G,R=cv2.split(image)</w:t>
      </w:r>
      <w:r>
        <w:br w:type="textWrapping"/>
      </w:r>
      <w:r>
        <w:t>cv2.imshow("original",image)</w:t>
      </w:r>
      <w:r>
        <w:br w:type="textWrapping"/>
      </w:r>
      <w:r>
        <w:t>cv2.imshow('Blue color:',B)</w:t>
      </w:r>
      <w:r>
        <w:br w:type="textWrapping"/>
      </w:r>
      <w:r>
        <w:t>cv2.imshow('Green color:',G)</w:t>
      </w:r>
      <w:r>
        <w:br w:type="textWrapping"/>
      </w:r>
      <w:r>
        <w:t>cv2.imshow('Red color:',R)</w:t>
      </w:r>
      <w:r>
        <w:br w:type="textWrapping"/>
      </w:r>
      <w:r>
        <w:t>cv2.waitKey(0)</w:t>
      </w:r>
    </w:p>
    <w:p w14:paraId="53A472E3">
      <w:r>
        <w:rPr>
          <w:sz w:val="28"/>
          <w:szCs w:val="28"/>
        </w:rPr>
        <w:drawing>
          <wp:inline distT="0" distB="0" distL="0" distR="0">
            <wp:extent cx="5057775" cy="2407920"/>
            <wp:effectExtent l="0" t="0" r="1905" b="0"/>
            <wp:docPr id="184400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07430" name="Picture 1"/>
                    <pic:cNvPicPr>
                      <a:picLocks noChangeAspect="1"/>
                    </pic:cNvPicPr>
                  </pic:nvPicPr>
                  <pic:blipFill>
                    <a:blip r:embed="rId9"/>
                    <a:stretch>
                      <a:fillRect/>
                    </a:stretch>
                  </pic:blipFill>
                  <pic:spPr>
                    <a:xfrm>
                      <a:off x="0" y="0"/>
                      <a:ext cx="5058481" cy="2408256"/>
                    </a:xfrm>
                    <a:prstGeom prst="rect">
                      <a:avLst/>
                    </a:prstGeom>
                  </pic:spPr>
                </pic:pic>
              </a:graphicData>
            </a:graphic>
          </wp:inline>
        </w:drawing>
      </w:r>
      <w:r>
        <w:br w:type="textWrapping"/>
      </w:r>
      <w:r>
        <w:t>ARITHMETIC OPERATIONS USING OPENCV:</w:t>
      </w:r>
      <w:r>
        <w:br w:type="textWrapping"/>
      </w:r>
      <w:r>
        <w:t>ADDITION:</w:t>
      </w:r>
      <w:r>
        <w:br w:type="textWrapping"/>
      </w:r>
      <w:r>
        <w:t>import cv2</w:t>
      </w:r>
      <w:r>
        <w:br w:type="textWrapping"/>
      </w:r>
      <w:r>
        <w:t>import numpy as np</w:t>
      </w:r>
      <w:r>
        <w:br w:type="textWrapping"/>
      </w:r>
      <w:r>
        <w:t>img1=cv2.imread('dog1.jpg')</w:t>
      </w:r>
      <w:r>
        <w:br w:type="textWrapping"/>
      </w:r>
      <w:r>
        <w:t>img2=cv2.imread('cat3.jpg')</w:t>
      </w:r>
      <w:r>
        <w:br w:type="textWrapping"/>
      </w:r>
      <w:r>
        <w:t>img2=cv2.resize(img2,(img1.shape[1],img1.shape[0]))</w:t>
      </w:r>
      <w:r>
        <w:br w:type="textWrapping"/>
      </w:r>
      <w:r>
        <w:t>weightedsum=cv2.addWeighted(img1,0.5,img2,0.5,0)</w:t>
      </w:r>
      <w:r>
        <w:br w:type="textWrapping"/>
      </w:r>
      <w:r>
        <w:t>cv2.imshow('Weighted image:',weightedsum)</w:t>
      </w:r>
      <w:r>
        <w:br w:type="textWrapping"/>
      </w:r>
      <w:r>
        <w:t>if cv2.waitKey(0) or 0xff==27:</w:t>
      </w:r>
      <w:r>
        <w:br w:type="textWrapping"/>
      </w:r>
      <w:r>
        <w:t>    cv2.destroyAllWindows()</w:t>
      </w:r>
      <w:r>
        <w:br w:type="textWrapping"/>
      </w:r>
      <w:r>
        <w:t>Subtraction:</w:t>
      </w:r>
      <w:r>
        <w:br w:type="textWrapping"/>
      </w:r>
      <w:r>
        <w:t>import cv2</w:t>
      </w:r>
      <w:r>
        <w:br w:type="textWrapping"/>
      </w:r>
      <w:r>
        <w:t>import numpy as np</w:t>
      </w:r>
      <w:r>
        <w:br w:type="textWrapping"/>
      </w:r>
      <w:r>
        <w:t>img1=cv2.imread('img1.png')</w:t>
      </w:r>
      <w:r>
        <w:br w:type="textWrapping"/>
      </w:r>
      <w:r>
        <w:t>img2=cv2.imread('img2.png')</w:t>
      </w:r>
      <w:r>
        <w:br w:type="textWrapping"/>
      </w:r>
      <w:r>
        <w:t>img2=cv2.resize(img2,(img1.shape[1],img1.shape[0]))</w:t>
      </w:r>
      <w:r>
        <w:br w:type="textWrapping"/>
      </w:r>
      <w:r>
        <w:t>subtractedimage=cv2.subtract(img1,img2)</w:t>
      </w:r>
      <w:r>
        <w:br w:type="textWrapping"/>
      </w:r>
      <w:r>
        <w:t>cv2.imshow('First image:',img1)</w:t>
      </w:r>
      <w:r>
        <w:br w:type="textWrapping"/>
      </w:r>
      <w:r>
        <w:t>cv2.imshow('Second image:',img2)</w:t>
      </w:r>
      <w:r>
        <w:br w:type="textWrapping"/>
      </w:r>
      <w:r>
        <w:t>cv2.imshow('Subtracted image:',subtractedimage)</w:t>
      </w:r>
      <w:r>
        <w:br w:type="textWrapping"/>
      </w:r>
      <w:r>
        <w:t>cv2.waitKey(0)</w:t>
      </w:r>
      <w:r>
        <w:br w:type="textWrapping"/>
      </w:r>
      <w:r>
        <w:t>BITWISE OPERATIONS:</w:t>
      </w:r>
      <w:r>
        <w:br w:type="textWrapping"/>
      </w:r>
      <w:r>
        <w:t>import cv2</w:t>
      </w:r>
      <w:r>
        <w:br w:type="textWrapping"/>
      </w:r>
      <w:r>
        <w:t>#AND</w:t>
      </w:r>
      <w:r>
        <w:br w:type="textWrapping"/>
      </w:r>
      <w:r>
        <w:t>import numpy as np</w:t>
      </w:r>
      <w:r>
        <w:br w:type="textWrapping"/>
      </w:r>
      <w:r>
        <w:t>and1=cv2.imread('and1.png')</w:t>
      </w:r>
      <w:r>
        <w:br w:type="textWrapping"/>
      </w:r>
      <w:r>
        <w:t>and2=cv2.imread('and2.png')</w:t>
      </w:r>
      <w:r>
        <w:br w:type="textWrapping"/>
      </w:r>
      <w:r>
        <w:t>and2=cv2.resize(and2,(and1.shape[1],and1.shape[0]))</w:t>
      </w:r>
      <w:r>
        <w:br w:type="textWrapping"/>
      </w:r>
      <w:r>
        <w:t>andimage=cv2.bitwise_and(and1,and2,mask=None)</w:t>
      </w:r>
      <w:r>
        <w:br w:type="textWrapping"/>
      </w:r>
      <w:r>
        <w:t>cv2.imshow('First image:',and1)</w:t>
      </w:r>
      <w:r>
        <w:br w:type="textWrapping"/>
      </w:r>
      <w:r>
        <w:t>cv2.imshow('Second image:',and2)</w:t>
      </w:r>
      <w:r>
        <w:br w:type="textWrapping"/>
      </w:r>
      <w:r>
        <w:t>cv2.imshow('And image:',andimage)</w:t>
      </w:r>
      <w:r>
        <w:br w:type="textWrapping"/>
      </w:r>
      <w:r>
        <w:t>#OR operator image</w:t>
      </w:r>
      <w:r>
        <w:br w:type="textWrapping"/>
      </w:r>
      <w:r>
        <w:t>and1=cv2.imread('and1.png')</w:t>
      </w:r>
      <w:r>
        <w:br w:type="textWrapping"/>
      </w:r>
      <w:r>
        <w:t>and2=cv2.imread('and2.png')</w:t>
      </w:r>
      <w:r>
        <w:br w:type="textWrapping"/>
      </w:r>
      <w:r>
        <w:t>and2=cv2.resize(and2,(and1.shape[1],and1.shape[0]))</w:t>
      </w:r>
      <w:r>
        <w:br w:type="textWrapping"/>
      </w:r>
      <w:r>
        <w:t>orimage=cv2.bitwise_or(and1,and2,mask=None)</w:t>
      </w:r>
      <w:r>
        <w:br w:type="textWrapping"/>
      </w:r>
      <w:r>
        <w:t>cv2.imshow('First image:',and1)</w:t>
      </w:r>
      <w:r>
        <w:br w:type="textWrapping"/>
      </w:r>
      <w:r>
        <w:t>cv2.imshow('Second image:',and2)</w:t>
      </w:r>
      <w:r>
        <w:br w:type="textWrapping"/>
      </w:r>
      <w:r>
        <w:t>cv2.imshow('or image:',orimage)</w:t>
      </w:r>
      <w:r>
        <w:br w:type="textWrapping"/>
      </w:r>
      <w:r>
        <w:t>#xor</w:t>
      </w:r>
      <w:r>
        <w:br w:type="textWrapping"/>
      </w:r>
      <w:r>
        <w:t>and1=cv2.imread('and1.png')</w:t>
      </w:r>
      <w:r>
        <w:br w:type="textWrapping"/>
      </w:r>
      <w:r>
        <w:t>and2=cv2.imread('and2.png')</w:t>
      </w:r>
      <w:r>
        <w:br w:type="textWrapping"/>
      </w:r>
      <w:r>
        <w:t>and2=cv2.resize(and2,(and1.shape[1],and1.shape[0]))</w:t>
      </w:r>
      <w:r>
        <w:br w:type="textWrapping"/>
      </w:r>
      <w:r>
        <w:t>xorimage=cv2.bitwise_xor(and1,and2,mask=None)</w:t>
      </w:r>
      <w:r>
        <w:br w:type="textWrapping"/>
      </w:r>
      <w:r>
        <w:t>cv2.imshow('First image:',and1)</w:t>
      </w:r>
      <w:r>
        <w:br w:type="textWrapping"/>
      </w:r>
      <w:r>
        <w:t>cv2.imshow('Second image:',and2)</w:t>
      </w:r>
      <w:r>
        <w:br w:type="textWrapping"/>
      </w:r>
      <w:r>
        <w:t>cv2.imshow('xor image:',xorimage)</w:t>
      </w:r>
      <w:r>
        <w:br w:type="textWrapping"/>
      </w:r>
      <w:r>
        <w:t># not</w:t>
      </w:r>
      <w:r>
        <w:br w:type="textWrapping"/>
      </w:r>
      <w:r>
        <w:t>and1=cv2.imread('and1.png')</w:t>
      </w:r>
      <w:r>
        <w:br w:type="textWrapping"/>
      </w:r>
      <w:r>
        <w:t>notimage=cv2.bitwise_not(and1,mask=None)</w:t>
      </w:r>
      <w:r>
        <w:br w:type="textWrapping"/>
      </w:r>
      <w:r>
        <w:t>cv2.imshow('First image:',and1)</w:t>
      </w:r>
      <w:r>
        <w:br w:type="textWrapping"/>
      </w:r>
      <w:r>
        <w:t>cv2.imshow('not image:',notimage)</w:t>
      </w:r>
      <w:r>
        <w:br w:type="textWrapping"/>
      </w:r>
      <w:r>
        <w:t>OUTPUT:</w:t>
      </w:r>
      <w:r>
        <w:br w:type="textWrapping"/>
      </w:r>
      <w:r>
        <w:t>Erode()</w:t>
      </w:r>
      <w:r>
        <w:br w:type="textWrapping"/>
      </w:r>
      <w:r>
        <w:t>import cv2</w:t>
      </w:r>
      <w:r>
        <w:br w:type="textWrapping"/>
      </w:r>
      <w:r>
        <w:t>import numpy as np</w:t>
      </w:r>
      <w:r>
        <w:br w:type="textWrapping"/>
      </w:r>
      <w:r>
        <w:t>path = r'C:\Users\Sanjana Raghunath\OneDrive\Documents\openCV\cat2.jpg'</w:t>
      </w:r>
      <w:r>
        <w:br w:type="textWrapping"/>
      </w:r>
      <w:r>
        <w:t xml:space="preserve">image = cv2.imread(path) </w:t>
      </w:r>
      <w:r>
        <w:br w:type="textWrapping"/>
      </w:r>
      <w:r>
        <w:t>window_name = 'Image'</w:t>
      </w:r>
      <w:r>
        <w:br w:type="textWrapping"/>
      </w:r>
      <w:r>
        <w:t>kernel = np.ones((5, 5), np.uint8)</w:t>
      </w:r>
      <w:r>
        <w:br w:type="textWrapping"/>
      </w:r>
      <w:r>
        <w:t xml:space="preserve">image = cv2.erode(image, kernel) </w:t>
      </w:r>
      <w:r>
        <w:br w:type="textWrapping"/>
      </w:r>
      <w:r>
        <w:t>cv2.imshow(window_name, image)</w:t>
      </w:r>
      <w:r>
        <w:br w:type="textWrapping"/>
      </w:r>
      <w:r>
        <w:t>cv2.waitKey(0)</w:t>
      </w:r>
      <w:r>
        <w:br w:type="textWrapping"/>
      </w:r>
      <w:r>
        <w:t>Image border:</w:t>
      </w:r>
      <w:r>
        <w:br w:type="textWrapping"/>
      </w:r>
      <w:r>
        <w:t xml:space="preserve">import cv2 </w:t>
      </w:r>
      <w:r>
        <w:br w:type="textWrapping"/>
      </w:r>
      <w:r>
        <w:t>path = r'C:\Users\Sanjana Raghunath\OneDrive\Documents\openCV\dog1.jpg'</w:t>
      </w:r>
      <w:r>
        <w:br w:type="textWrapping"/>
      </w:r>
      <w:r>
        <w:t>image = cv2.imread(path)</w:t>
      </w:r>
      <w:r>
        <w:br w:type="textWrapping"/>
      </w:r>
      <w:r>
        <w:t>window_name = 'Image'</w:t>
      </w:r>
      <w:r>
        <w:br w:type="textWrapping"/>
      </w:r>
      <w:r>
        <w:t>image = cv2.copyMakeBorder(image, 10, 10, 10, 10, cv2.BORDER_CONSTANT, None, value = 0)</w:t>
      </w:r>
      <w:r>
        <w:br w:type="textWrapping"/>
      </w:r>
      <w:r>
        <w:t>cv2.imshow(window_name, image)</w:t>
      </w:r>
      <w:r>
        <w:br w:type="textWrapping"/>
      </w:r>
      <w:r>
        <w:t>cv2.waitKey(0)</w:t>
      </w:r>
      <w:r>
        <w:br w:type="textWrapping"/>
      </w:r>
      <w:r>
        <w:t>Grayscale :</w:t>
      </w:r>
      <w:r>
        <w:br w:type="textWrapping"/>
      </w:r>
      <w:r>
        <w:t>import cv2</w:t>
      </w:r>
      <w:r>
        <w:br w:type="textWrapping"/>
      </w:r>
      <w:r>
        <w:t>img = cv2.imread(r'C:\Users\Sanjana Raghunath\OneDrive\Documents\openCV\dog1.jpg')</w:t>
      </w:r>
      <w:r>
        <w:br w:type="textWrapping"/>
      </w:r>
      <w:r>
        <w:t>(row, col) = img.shape[0:2]</w:t>
      </w:r>
      <w:r>
        <w:br w:type="textWrapping"/>
      </w:r>
      <w:r>
        <w:t>for i in range(row):</w:t>
      </w:r>
      <w:r>
        <w:br w:type="textWrapping"/>
      </w:r>
      <w:r>
        <w:t>    for j in range(col):</w:t>
      </w:r>
      <w:r>
        <w:br w:type="textWrapping"/>
      </w:r>
      <w:r>
        <w:t>        img[i, j] = sum(img[i, j]) * 0.33</w:t>
      </w:r>
      <w:r>
        <w:br w:type="textWrapping"/>
      </w:r>
      <w:r>
        <w:t>cv2.imshow('Grayscale Image', img)</w:t>
      </w:r>
      <w:r>
        <w:br w:type="textWrapping"/>
      </w:r>
      <w:r>
        <w:t>cv2.waitKey(0)</w:t>
      </w:r>
      <w:r>
        <w:br w:type="textWrapping"/>
      </w:r>
      <w:r>
        <w:t>cv2.destroyAllWindows()</w:t>
      </w:r>
      <w:r>
        <w:br w:type="textWrapping"/>
      </w:r>
      <w:r>
        <w:t>EROSION AND DILATION:</w:t>
      </w:r>
      <w:r>
        <w:br w:type="textWrapping"/>
      </w:r>
      <w:r>
        <w:t>import cv2</w:t>
      </w:r>
      <w:r>
        <w:br w:type="textWrapping"/>
      </w:r>
      <w:r>
        <w:t>import numpy as np</w:t>
      </w:r>
      <w:r>
        <w:br w:type="textWrapping"/>
      </w:r>
      <w:r>
        <w:t>img = cv2.imread('img1.jpg')</w:t>
      </w:r>
      <w:r>
        <w:br w:type="textWrapping"/>
      </w:r>
      <w:r>
        <w:t>gray = cv2.cvtColor(img, cv2.COLOR_BGR2GRAY)</w:t>
      </w:r>
      <w:r>
        <w:br w:type="textWrapping"/>
      </w:r>
      <w:r>
        <w:t>_, thresh = cv2.threshold(gray, 120, 255, cv2.THRESH_BINARY)</w:t>
      </w:r>
      <w:r>
        <w:br w:type="textWrapping"/>
      </w:r>
      <w:r>
        <w:t>kernel = np.ones((5, 5), np.uint8)</w:t>
      </w:r>
      <w:r>
        <w:br w:type="textWrapping"/>
      </w:r>
      <w:r>
        <w:t>eroded = cv2.erode(thresh, kernel, iterations=1)</w:t>
      </w:r>
      <w:r>
        <w:br w:type="textWrapping"/>
      </w:r>
      <w:r>
        <w:t>dilated = cv2.dilate(thresh, kernel, iterations=1)</w:t>
      </w:r>
      <w:r>
        <w:br w:type="textWrapping"/>
      </w:r>
      <w:r>
        <w:t>cv2.imshow('Original', img)</w:t>
      </w:r>
      <w:r>
        <w:br w:type="textWrapping"/>
      </w:r>
      <w:r>
        <w:t>cv2.imshow('Thresholded', thresh)</w:t>
      </w:r>
      <w:r>
        <w:br w:type="textWrapping"/>
      </w:r>
      <w:r>
        <w:t>cv2.imshow('Eroded', eroded)</w:t>
      </w:r>
      <w:r>
        <w:br w:type="textWrapping"/>
      </w:r>
      <w:r>
        <w:t>cv2.imshow('Dilated', dilated)</w:t>
      </w:r>
      <w:r>
        <w:br w:type="textWrapping"/>
      </w:r>
      <w:r>
        <w:t>cv2.waitKey(0)</w:t>
      </w:r>
      <w:r>
        <w:br w:type="textWrapping"/>
      </w:r>
      <w:r>
        <w:t>cv2.destroyAllWindows()</w:t>
      </w:r>
      <w:r>
        <w:br w:type="textWrapping"/>
      </w:r>
      <w:r>
        <w:t>histogram:</w:t>
      </w:r>
      <w:r>
        <w:br w:type="textWrapping"/>
      </w:r>
      <w:r>
        <w:t>import cv2</w:t>
      </w:r>
      <w:r>
        <w:br w:type="textWrapping"/>
      </w:r>
      <w:r>
        <w:t>from matplotlib import pyplot as plt</w:t>
      </w:r>
      <w:r>
        <w:br w:type="textWrapping"/>
      </w:r>
      <w:r>
        <w:t>img = cv2.imread('cat2.jpg', 0)</w:t>
      </w:r>
      <w:r>
        <w:br w:type="textWrapping"/>
      </w:r>
      <w:r>
        <w:t>histr = cv2.calcHist([img], [0], None, [256], [0, 256])</w:t>
      </w:r>
      <w:r>
        <w:br w:type="textWrapping"/>
      </w:r>
      <w:r>
        <w:t>plt.plot(histr)</w:t>
      </w:r>
      <w:r>
        <w:br w:type="textWrapping"/>
      </w:r>
      <w:r>
        <w:t>plt.show()</w:t>
      </w:r>
      <w:r>
        <w:br w:type="textWrapping"/>
      </w:r>
      <w:r>
        <w:t>histogram equalization:</w:t>
      </w:r>
      <w:r>
        <w:br w:type="textWrapping"/>
      </w:r>
      <w:r>
        <w:t>import cv2</w:t>
      </w:r>
      <w:r>
        <w:br w:type="textWrapping"/>
      </w:r>
      <w:r>
        <w:t>from matplotlib import pyplot as plt</w:t>
      </w:r>
      <w:r>
        <w:br w:type="textWrapping"/>
      </w:r>
      <w:r>
        <w:t>img = cv2.imread('cat2.jpg', 0)</w:t>
      </w:r>
      <w:r>
        <w:br w:type="textWrapping"/>
      </w:r>
      <w:r>
        <w:t>equalized = cv2.equalizeHist(img)</w:t>
      </w:r>
      <w:r>
        <w:br w:type="textWrapping"/>
      </w:r>
      <w:r>
        <w:t>cv2.imshow('Original', img)</w:t>
      </w:r>
      <w:r>
        <w:br w:type="textWrapping"/>
      </w:r>
      <w:r>
        <w:t>cv2.imshow('Equalized', equalized)</w:t>
      </w:r>
      <w:r>
        <w:br w:type="textWrapping"/>
      </w:r>
      <w:r>
        <w:t>cv2.waitKey(0)</w:t>
      </w:r>
      <w:r>
        <w:br w:type="textWrapping"/>
      </w:r>
      <w:r>
        <w:t>cv2.destroyAllWindows()</w:t>
      </w:r>
      <w:r>
        <w:br w:type="textWrapping"/>
      </w:r>
      <w:r>
        <w:t>plt.figure()</w:t>
      </w:r>
      <w:r>
        <w:br w:type="textWrapping"/>
      </w:r>
      <w:r>
        <w:t>plt.title("Histogram Comparison")</w:t>
      </w:r>
      <w:r>
        <w:br w:type="textWrapping"/>
      </w:r>
      <w:r>
        <w:t>plt.plot(cv2.calcHist([img], [0], None, [256], [0, 256]), label='Original')</w:t>
      </w:r>
      <w:r>
        <w:br w:type="textWrapping"/>
      </w:r>
      <w:r>
        <w:t>plt.plot(cv2.calcHist([equalized], [0], None, [256], [0, 256]), label='Equalized')</w:t>
      </w:r>
      <w:r>
        <w:br w:type="textWrapping"/>
      </w:r>
      <w:r>
        <w:t>plt.legend()</w:t>
      </w:r>
      <w:r>
        <w:br w:type="textWrapping"/>
      </w:r>
      <w:r>
        <w:t>plt.show()</w:t>
      </w:r>
      <w:r>
        <w:br w:type="textWrapping"/>
      </w:r>
      <w:r>
        <w:t>Spectral image map:</w:t>
      </w:r>
      <w:r>
        <w:br w:type="textWrapping"/>
      </w:r>
      <w:r>
        <w:t>import matplotlib.pyplot as plt</w:t>
      </w:r>
      <w:r>
        <w:br w:type="textWrapping"/>
      </w:r>
      <w:r>
        <w:t>import cv2</w:t>
      </w:r>
      <w:r>
        <w:br w:type="textWrapping"/>
      </w:r>
      <w:r>
        <w:t>img = cv2.imread('cat3.jpg')</w:t>
      </w:r>
      <w:r>
        <w:br w:type="textWrapping"/>
      </w:r>
      <w:r>
        <w:t>plt.imshow(img, cmap ='nipy_spectral')</w:t>
      </w:r>
      <w:r>
        <w:br w:type="textWrapping"/>
      </w:r>
      <w:r>
        <w:t>cv2.waitKey(0)</w:t>
      </w:r>
      <w:r>
        <w:br w:type="textWrapping"/>
      </w:r>
      <w:r>
        <w:t>BILATERAL FILTERING:</w:t>
      </w:r>
      <w:r>
        <w:br w:type="textWrapping"/>
      </w:r>
      <w:r>
        <w:t>OpenCV has a function called bilateralFilter() with the following arguments: </w:t>
      </w:r>
      <w:r>
        <w:br w:type="textWrapping"/>
      </w:r>
      <w:r>
        <w:t> </w:t>
      </w:r>
      <w:r>
        <w:br w:type="textWrapping"/>
      </w:r>
      <w:r>
        <w:t>d: Diameter of each pixel neighborhood.</w:t>
      </w:r>
      <w:r>
        <w:br w:type="textWrapping"/>
      </w:r>
      <w:r>
        <w:t>sigmaColor: Value of   σ  in the color space. The greater the value, the colors farther to each other will start to get mixed.</w:t>
      </w:r>
      <w:r>
        <w:br w:type="textWrapping"/>
      </w:r>
      <w:r>
        <w:t>sigmaSpace: Value of σ  in the coordinate space. The greater its value, the more further pixels will mix together, given that their colors lie within the sigmaColor range.</w:t>
      </w:r>
      <w:r>
        <w:br w:type="textWrapping"/>
      </w:r>
      <w:r>
        <w:t>import cv2</w:t>
      </w:r>
      <w:r>
        <w:br w:type="textWrapping"/>
      </w:r>
      <w:r>
        <w:t>img = cv2.imread('scenery.jpg')</w:t>
      </w:r>
      <w:r>
        <w:br w:type="textWrapping"/>
      </w:r>
      <w:r>
        <w:t>bilateral = cv2.bilateralFilter(img, 15, 75, 75)</w:t>
      </w:r>
      <w:r>
        <w:br w:type="textWrapping"/>
      </w:r>
      <w:r>
        <w:t>cv2.imwrite('newscenery.jpg', bilateral)</w:t>
      </w:r>
      <w:r>
        <w:br w:type="textWrapping"/>
      </w:r>
      <w:r>
        <w:t>cv2.imshow('image',img)</w:t>
      </w:r>
      <w:r>
        <w:br w:type="textWrapping"/>
      </w:r>
      <w:r>
        <w:t>cv2.imshow('new clear image:',bilateral)</w:t>
      </w:r>
      <w:r>
        <w:br w:type="textWrapping"/>
      </w:r>
      <w:r>
        <w:t>OUTPUT:</w:t>
      </w:r>
      <w:r>
        <w:br w:type="textWrapping"/>
      </w:r>
      <w:r>
        <w:t>IMAGE INPAINTING:</w:t>
      </w:r>
      <w:r>
        <w:br w:type="textWrapping"/>
      </w:r>
      <w:r>
        <w:t>Image inpainting is the process of removing damage, such as noises, strokes or text, on images. It is particularly useful in the restoration of old photographs which might have scratched edges or ink spots on them. </w:t>
      </w:r>
      <w:r>
        <w:br w:type="textWrapping"/>
      </w:r>
      <w:r>
        <w:t>Code:</w:t>
      </w:r>
      <w:r>
        <w:br w:type="textWrapping"/>
      </w:r>
      <w:r>
        <w:t>import cv2</w:t>
      </w:r>
      <w:r>
        <w:br w:type="textWrapping"/>
      </w:r>
      <w:r>
        <w:t>import numpy as np</w:t>
      </w:r>
      <w:r>
        <w:br w:type="textWrapping"/>
      </w:r>
      <w:r>
        <w:t>img = cv2.imread(filename=r"cat4.png")</w:t>
      </w:r>
      <w:r>
        <w:br w:type="textWrapping"/>
      </w:r>
      <w:r>
        <w:t>height, width = img.shape[0], img.shape[1]</w:t>
      </w:r>
      <w:r>
        <w:br w:type="textWrapping"/>
      </w:r>
      <w:r>
        <w:t>for i in range(height):</w:t>
      </w:r>
      <w:r>
        <w:br w:type="textWrapping"/>
      </w:r>
      <w:r>
        <w:t>    for j in range(width):</w:t>
      </w:r>
      <w:r>
        <w:br w:type="textWrapping"/>
      </w:r>
      <w:r>
        <w:t>        if img[i, j].sum() &gt; 0:</w:t>
      </w:r>
      <w:r>
        <w:br w:type="textWrapping"/>
      </w:r>
      <w:r>
        <w:t>            img[i, j] = 0</w:t>
      </w:r>
      <w:r>
        <w:br w:type="textWrapping"/>
      </w:r>
      <w:r>
        <w:t>        else:</w:t>
      </w:r>
      <w:r>
        <w:br w:type="textWrapping"/>
      </w:r>
      <w:r>
        <w:t>            img[i, j] = [255, 255, 255]</w:t>
      </w:r>
      <w:r>
        <w:br w:type="textWrapping"/>
      </w:r>
      <w:r>
        <w:t>mask = img</w:t>
      </w:r>
      <w:r>
        <w:br w:type="textWrapping"/>
      </w:r>
      <w:r>
        <w:t>cv2.imwrite('mask.jpg', mask)</w:t>
      </w:r>
      <w:r>
        <w:br w:type="textWrapping"/>
      </w:r>
      <w:r>
        <w:t>cv2.imshow("damaged image mask", mask)</w:t>
      </w:r>
      <w:r>
        <w:br w:type="textWrapping"/>
      </w:r>
      <w:r>
        <w:t>cv2.waitKey(0)</w:t>
      </w:r>
      <w:r>
        <w:br w:type="textWrapping"/>
      </w:r>
      <w:r>
        <w:t>cv2.destroyAllWindows()</w:t>
      </w:r>
      <w:r>
        <w:br w:type="textWrapping"/>
      </w:r>
      <w:r>
        <w:t>OUTPUT:</w:t>
      </w:r>
      <w:r>
        <w:br w:type="textWrapping"/>
      </w:r>
      <w:r>
        <w:t>Background masking:</w:t>
      </w:r>
      <w:r>
        <w:tab/>
      </w:r>
      <w:r>
        <w:br w:type="textWrapping"/>
      </w:r>
      <w:r>
        <w:t>import cv2</w:t>
      </w:r>
      <w:r>
        <w:br w:type="textWrapping"/>
      </w:r>
      <w:r>
        <w:t>bg_subtractor = cv2.createBackgroundSubtractorMOG2(history=100, varThreshold=40, detectShadows=True)</w:t>
      </w:r>
      <w:r>
        <w:br w:type="textWrapping"/>
      </w:r>
      <w:r>
        <w:t>cap = cv2.VideoCapture('cat3.jpg')</w:t>
      </w:r>
      <w:r>
        <w:br w:type="textWrapping"/>
      </w:r>
      <w:r>
        <w:t>while True:</w:t>
      </w:r>
      <w:r>
        <w:br w:type="textWrapping"/>
      </w:r>
      <w:r>
        <w:t>    ret, frame = cap.read()</w:t>
      </w:r>
      <w:r>
        <w:br w:type="textWrapping"/>
      </w:r>
      <w:r>
        <w:t>    if not ret:</w:t>
      </w:r>
      <w:r>
        <w:br w:type="textWrapping"/>
      </w:r>
      <w:r>
        <w:t>        break</w:t>
      </w:r>
      <w:r>
        <w:br w:type="textWrapping"/>
      </w:r>
      <w:r>
        <w:t>    frame = cv2.resize(frame, (640, 480))</w:t>
      </w:r>
      <w:r>
        <w:br w:type="textWrapping"/>
      </w:r>
      <w:r>
        <w:t>    fg_mask = bg_subtractor.apply(frame)</w:t>
      </w:r>
      <w:r>
        <w:br w:type="textWrapping"/>
      </w:r>
      <w:r>
        <w:t>    kernel = cv2.getStructuringElement(cv2.MORPH_ELLIPSE, (3, 3))</w:t>
      </w:r>
      <w:r>
        <w:br w:type="textWrapping"/>
      </w:r>
      <w:r>
        <w:t>    fg_mask = cv2.morphologyEx(fg_mask, cv2.MORPH_OPEN, kernel)</w:t>
      </w:r>
      <w:r>
        <w:br w:type="textWrapping"/>
      </w:r>
      <w:r>
        <w:t>    cv2.imshow("Original", frame)</w:t>
      </w:r>
      <w:r>
        <w:br w:type="textWrapping"/>
      </w:r>
      <w:r>
        <w:t>    cv2.imshow("Foreground Mask", fg_mask)</w:t>
      </w:r>
      <w:r>
        <w:br w:type="textWrapping"/>
      </w:r>
      <w:r>
        <w:t>   cap.release()</w:t>
      </w:r>
      <w:r>
        <w:br w:type="textWrapping"/>
      </w:r>
      <w:r>
        <w:t>cv2.waitKey(0)</w:t>
      </w:r>
      <w:r>
        <w:br w:type="textWrapping"/>
      </w:r>
      <w:r>
        <w:t>cv2.destroyAllWindows()</w:t>
      </w:r>
      <w:r>
        <w:br w:type="textWrapping"/>
      </w:r>
      <w:r>
        <w:t>IMAGE TRANSLATION:</w:t>
      </w:r>
      <w:r>
        <w:br w:type="textWrapping"/>
      </w:r>
      <w:r>
        <w:t>CODE:</w:t>
      </w:r>
      <w:r>
        <w:br w:type="textWrapping"/>
      </w:r>
      <w:r>
        <w:t>import cv2</w:t>
      </w:r>
      <w:r>
        <w:br w:type="textWrapping"/>
      </w:r>
      <w:r>
        <w:t>import numpy as np</w:t>
      </w:r>
      <w:r>
        <w:br w:type="textWrapping"/>
      </w:r>
      <w:r>
        <w:t>image = cv2.imread('dog2.jpg')</w:t>
      </w:r>
      <w:r>
        <w:br w:type="textWrapping"/>
      </w:r>
      <w:r>
        <w:t>height, width = image.shape[:2]</w:t>
      </w:r>
      <w:r>
        <w:br w:type="textWrapping"/>
      </w:r>
      <w:r>
        <w:t>quarter_height, quarter_width = height / 4, width / 4</w:t>
      </w:r>
      <w:r>
        <w:br w:type="textWrapping"/>
      </w:r>
      <w:r>
        <w:t>T = np.float32([[1, 0, quarter_width], [0, 1, quarter_height]])</w:t>
      </w:r>
      <w:r>
        <w:br w:type="textWrapping"/>
      </w:r>
      <w:r>
        <w:t>img_translation = cv2.warpAffine(image, T, (width, height))</w:t>
      </w:r>
      <w:r>
        <w:br w:type="textWrapping"/>
      </w:r>
      <w:r>
        <w:t>cv2.imshow("Originalimage", image)</w:t>
      </w:r>
      <w:r>
        <w:br w:type="textWrapping"/>
      </w:r>
      <w:r>
        <w:t>cv2.imshow('Translation', img_translation)</w:t>
      </w:r>
      <w:r>
        <w:br w:type="textWrapping"/>
      </w:r>
      <w:r>
        <w:t>cv2.waitKey()</w:t>
      </w:r>
      <w:r>
        <w:br w:type="textWrapping"/>
      </w:r>
      <w:r>
        <w:t>cv2.destroyAllWindows()</w:t>
      </w:r>
      <w:r>
        <w:br w:type="textWrapping"/>
      </w:r>
      <w:r>
        <w:t>IMAGE PYRAMID:</w:t>
      </w:r>
      <w:r>
        <w:br w:type="textWrapping"/>
      </w:r>
      <w:r>
        <w:t>Code:</w:t>
      </w:r>
      <w:r>
        <w:br w:type="textWrapping"/>
      </w:r>
      <w:r>
        <w:t>import cv2</w:t>
      </w:r>
      <w:r>
        <w:br w:type="textWrapping"/>
      </w:r>
      <w:r>
        <w:t>import matplotlib.pyplot as plt</w:t>
      </w:r>
      <w:r>
        <w:br w:type="textWrapping"/>
      </w:r>
      <w:r>
        <w:t>img = cv2.imread('cat1.jpg')</w:t>
      </w:r>
      <w:r>
        <w:br w:type="textWrapping"/>
      </w:r>
      <w:r>
        <w:t>layer = img.copy()</w:t>
      </w:r>
      <w:r>
        <w:br w:type="textWrapping"/>
      </w:r>
      <w:r>
        <w:t>for i in range(4):</w:t>
      </w:r>
      <w:r>
        <w:br w:type="textWrapping"/>
      </w:r>
      <w:r>
        <w:t>    plt.subplot(2, 2, i + 1)</w:t>
      </w:r>
      <w:r>
        <w:br w:type="textWrapping"/>
      </w:r>
      <w:r>
        <w:t>    layer = cv2.pyrDown(layer)</w:t>
      </w:r>
      <w:r>
        <w:br w:type="textWrapping"/>
      </w:r>
      <w:r>
        <w:t>    plt.imshow(layer)</w:t>
      </w:r>
      <w:r>
        <w:br w:type="textWrapping"/>
      </w:r>
      <w:r>
        <w:t>    cv2.imshow("str(i)", layer)</w:t>
      </w:r>
      <w:r>
        <w:br w:type="textWrapping"/>
      </w:r>
      <w:r>
        <w:t>    cv2.waitKey(0)</w:t>
      </w:r>
      <w:r>
        <w:br w:type="textWrapping"/>
      </w:r>
      <w:r>
        <w:t>cv2.destroyAllWindows()</w:t>
      </w:r>
    </w:p>
    <w:p w14:paraId="362E6083">
      <w:pPr>
        <w:pStyle w:val="3"/>
      </w:pPr>
      <w:r>
        <w:t>Day 3 Object Detection</w:t>
      </w:r>
    </w:p>
    <w:p w14:paraId="3153EE94">
      <w:r>
        <w:t>DAY 3=OBJECT DETECTION USING OPEN CV AND CALCULATION OF X,Y COORDINATES OF THE RECTANGLE FORMED SURROUNDING THE OBJECT</w:t>
      </w:r>
      <w:r>
        <w:br w:type="textWrapping"/>
      </w:r>
      <w:r>
        <w:t>CODE:</w:t>
      </w:r>
      <w:r>
        <w:br w:type="textWrapping"/>
      </w:r>
      <w:r>
        <w:t>import cv2</w:t>
      </w:r>
      <w:r>
        <w:br w:type="textWrapping"/>
      </w:r>
      <w:r>
        <w:t>cap = cv2.VideoCapture(0) #here, the webcam takes the video live during the runtime and finds the realtime object detection</w:t>
      </w:r>
      <w:r>
        <w:br w:type="textWrapping"/>
      </w:r>
      <w:r>
        <w:t>bgsubtract = cv2.createBackgroundSubtractorMOG2()</w:t>
      </w:r>
      <w:r>
        <w:br w:type="textWrapping"/>
      </w:r>
      <w:r>
        <w:t>(for creating masking which can be used to give only the borders and no background)</w:t>
      </w:r>
      <w:r>
        <w:br w:type="textWrapping"/>
      </w:r>
      <w:r>
        <w:t>while True:</w:t>
      </w:r>
      <w:r>
        <w:br w:type="textWrapping"/>
      </w:r>
      <w:r>
        <w:t>    ret, frame = cap.read()</w:t>
      </w:r>
      <w:r>
        <w:br w:type="textWrapping"/>
      </w:r>
      <w:r>
        <w:t>    if not ret:</w:t>
      </w:r>
      <w:r>
        <w:br w:type="textWrapping"/>
      </w:r>
      <w:r>
        <w:t>        break</w:t>
      </w:r>
      <w:r>
        <w:br w:type="textWrapping"/>
      </w:r>
      <w:r>
        <w:t>    frame = cv2.resize(frame, (640, 480))</w:t>
      </w:r>
      <w:r>
        <w:br w:type="textWrapping"/>
      </w:r>
      <w:r>
        <w:t>    fgmask = bgsubtract.apply(frame)</w:t>
      </w:r>
      <w:r>
        <w:br w:type="textWrapping"/>
      </w:r>
      <w:r>
        <w:t>    contours, _ = cv2.findContours(fgmask, cv2.RETR_EXTERNAL, cv2.CHAIN_APPROX_SIMPLE)</w:t>
      </w:r>
      <w:r>
        <w:br w:type="textWrapping"/>
      </w:r>
      <w:r>
        <w:t>    for cnt in contours:</w:t>
      </w:r>
      <w:r>
        <w:br w:type="textWrapping"/>
      </w:r>
      <w:r>
        <w:t>        area = cv2.contourArea(cnt)</w:t>
      </w:r>
      <w:r>
        <w:br w:type="textWrapping"/>
      </w:r>
      <w:r>
        <w:t>        if area &gt; 500:  </w:t>
      </w:r>
      <w:r>
        <w:br w:type="textWrapping"/>
      </w:r>
      <w:r>
        <w:t>            x, y, w, h = cv2.boundingRect(cnt)</w:t>
      </w:r>
      <w:r>
        <w:br w:type="textWrapping"/>
      </w:r>
      <w:r>
        <w:t>            centerX = x + w // 2</w:t>
      </w:r>
      <w:r>
        <w:br w:type="textWrapping"/>
      </w:r>
      <w:r>
        <w:t>            centerY = y + h // 2</w:t>
      </w:r>
      <w:r>
        <w:br w:type="textWrapping"/>
      </w:r>
      <w:r>
        <w:t>            cv2.rectangle(frame, (x, y), (x + w, y + h), (255, 0, 0), 2)</w:t>
      </w:r>
      <w:r>
        <w:br w:type="textWrapping"/>
      </w:r>
      <w:r>
        <w:t>            cv2.circle(frame, (centerX, centerY), 5, (255, 255, 0), -1)</w:t>
      </w:r>
      <w:r>
        <w:br w:type="textWrapping"/>
      </w:r>
      <w:r>
        <w:t>            cv2.putText(frame, f"({centerX}, {centerY})", (x, y - 10),</w:t>
      </w:r>
      <w:r>
        <w:br w:type="textWrapping"/>
      </w:r>
      <w:r>
        <w:t>                        cv2.FONT_HERSHEY_SIMPLEX, 0.5, (0, 255, 0), 2)</w:t>
      </w:r>
      <w:r>
        <w:br w:type="textWrapping"/>
      </w:r>
      <w:r>
        <w:t>            print(f"Object at: ({centerX}, {centerY})")</w:t>
      </w:r>
      <w:r>
        <w:br w:type="textWrapping"/>
      </w:r>
      <w:r>
        <w:t>    cv2.imshow('Real-Time Detection', frame)</w:t>
      </w:r>
      <w:r>
        <w:br w:type="textWrapping"/>
      </w:r>
      <w:r>
        <w:t>    cv2.imshow('Foreground Mask', fgmask)</w:t>
      </w:r>
      <w:r>
        <w:br w:type="textWrapping"/>
      </w:r>
      <w:r>
        <w:t>    if cv2.waitKey(30) &amp; 0xFF == ord('q'):</w:t>
      </w:r>
      <w:r>
        <w:br w:type="textWrapping"/>
      </w:r>
      <w:r>
        <w:t>        break</w:t>
      </w:r>
      <w:r>
        <w:br w:type="textWrapping"/>
      </w:r>
      <w:r>
        <w:t>cap.release()</w:t>
      </w:r>
      <w:r>
        <w:br w:type="textWrapping"/>
      </w:r>
      <w:r>
        <w:t>cv2.destroyAllWindows()</w:t>
      </w:r>
      <w:r>
        <w:br w:type="textWrapping"/>
      </w:r>
      <w:r>
        <w:t>OUTPUT:</w:t>
      </w:r>
    </w:p>
    <w:p w14:paraId="01D643D1">
      <w:pPr>
        <w:rPr>
          <w:sz w:val="32"/>
          <w:szCs w:val="32"/>
        </w:rPr>
      </w:pPr>
      <w:r>
        <w:rPr>
          <w:sz w:val="32"/>
          <w:szCs w:val="32"/>
        </w:rPr>
        <w:drawing>
          <wp:inline distT="0" distB="0" distL="0" distR="0">
            <wp:extent cx="5731510" cy="2409825"/>
            <wp:effectExtent l="0" t="0" r="13970" b="13335"/>
            <wp:docPr id="52822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1153" name="Picture 1"/>
                    <pic:cNvPicPr>
                      <a:picLocks noChangeAspect="1"/>
                    </pic:cNvPicPr>
                  </pic:nvPicPr>
                  <pic:blipFill>
                    <a:blip r:embed="rId10"/>
                    <a:stretch>
                      <a:fillRect/>
                    </a:stretch>
                  </pic:blipFill>
                  <pic:spPr>
                    <a:xfrm>
                      <a:off x="0" y="0"/>
                      <a:ext cx="5731510" cy="2409825"/>
                    </a:xfrm>
                    <a:prstGeom prst="rect">
                      <a:avLst/>
                    </a:prstGeom>
                  </pic:spPr>
                </pic:pic>
              </a:graphicData>
            </a:graphic>
          </wp:inline>
        </w:drawing>
      </w:r>
    </w:p>
    <w:p w14:paraId="587449C6">
      <w:pPr>
        <w:rPr>
          <w:sz w:val="32"/>
          <w:szCs w:val="32"/>
        </w:rPr>
      </w:pPr>
      <w:r>
        <w:rPr>
          <w:sz w:val="32"/>
          <w:szCs w:val="32"/>
        </w:rPr>
        <w:drawing>
          <wp:inline distT="0" distB="0" distL="0" distR="0">
            <wp:extent cx="5144135" cy="5210810"/>
            <wp:effectExtent l="0" t="0" r="6985" b="1270"/>
            <wp:docPr id="145440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1135" name="Picture 1"/>
                    <pic:cNvPicPr>
                      <a:picLocks noChangeAspect="1"/>
                    </pic:cNvPicPr>
                  </pic:nvPicPr>
                  <pic:blipFill>
                    <a:blip r:embed="rId11"/>
                    <a:stretch>
                      <a:fillRect/>
                    </a:stretch>
                  </pic:blipFill>
                  <pic:spPr>
                    <a:xfrm>
                      <a:off x="0" y="0"/>
                      <a:ext cx="5144218" cy="5210902"/>
                    </a:xfrm>
                    <a:prstGeom prst="rect">
                      <a:avLst/>
                    </a:prstGeom>
                  </pic:spPr>
                </pic:pic>
              </a:graphicData>
            </a:graphic>
          </wp:inline>
        </w:drawing>
      </w:r>
    </w:p>
    <w:p w14:paraId="15AA5EE7">
      <w:pPr>
        <w:pStyle w:val="3"/>
      </w:pPr>
      <w:r>
        <w:t>Day 4 Ml Basics</w:t>
      </w:r>
    </w:p>
    <w:p w14:paraId="4019D28E">
      <w:pPr>
        <w:pStyle w:val="3"/>
        <w:keepNext w:val="0"/>
        <w:keepLines w:val="0"/>
        <w:widowControl/>
        <w:suppressLineNumbers w:val="0"/>
      </w:pPr>
      <w:r>
        <w:t>DAY 4 :BASICS OF MACHINE LEARNING</w:t>
      </w:r>
      <w:r>
        <w:br w:type="textWrapping"/>
      </w:r>
      <w:r>
        <w:t>Why Machine Learning is Used in Industries &amp; How It’s Applied</w:t>
      </w:r>
    </w:p>
    <w:p w14:paraId="5BBC4C1B">
      <w:pPr>
        <w:pStyle w:val="33"/>
        <w:keepNext w:val="0"/>
        <w:keepLines w:val="0"/>
        <w:widowControl/>
        <w:suppressLineNumbers w:val="0"/>
      </w:pPr>
      <w:r>
        <w:t>Machine Learning (ML) has become a cornerstone of innovation across various industries, enabling systems to learn from data, make decisions, and improve over time without explicit programming. Its versatility makes it highly applicable across sectors for automation, prediction, optimization, and pattern recognition.</w:t>
      </w:r>
    </w:p>
    <w:p w14:paraId="30ABBD5F">
      <w:pPr>
        <w:pStyle w:val="4"/>
        <w:keepNext w:val="0"/>
        <w:keepLines w:val="0"/>
        <w:widowControl/>
        <w:suppressLineNumbers w:val="0"/>
      </w:pPr>
      <w:r>
        <w:t>Key Industry Applications</w:t>
      </w:r>
    </w:p>
    <w:p w14:paraId="7CE9ADB7">
      <w:pPr>
        <w:pStyle w:val="33"/>
        <w:keepNext w:val="0"/>
        <w:keepLines w:val="0"/>
        <w:widowControl/>
        <w:suppressLineNumbers w:val="0"/>
      </w:pPr>
      <w:r>
        <w:rPr>
          <w:rStyle w:val="34"/>
        </w:rPr>
        <w:t>Healthcare:</w:t>
      </w:r>
      <w:r>
        <w:br w:type="textWrapping"/>
      </w:r>
      <w:r>
        <w:t>ML enhances diagnostic accuracy by analyzing medical images such as X-rays and MRIs. It assists in early disease detection (like cancer or diabetes), drug discovery, and genetic analysis. It’s also useful for predicting patient outcomes and tailoring personalized treatment plans.</w:t>
      </w:r>
    </w:p>
    <w:p w14:paraId="2C2E2CA7">
      <w:pPr>
        <w:pStyle w:val="33"/>
        <w:keepNext w:val="0"/>
        <w:keepLines w:val="0"/>
        <w:widowControl/>
        <w:suppressLineNumbers w:val="0"/>
      </w:pPr>
      <w:r>
        <w:rPr>
          <w:rStyle w:val="34"/>
        </w:rPr>
        <w:t>Banking &amp; Finance:</w:t>
      </w:r>
      <w:r>
        <w:br w:type="textWrapping"/>
      </w:r>
      <w:r>
        <w:t>In finance, ML is widely used for credit scoring, fraud detection, algorithmic trading, and customer service automation. It supports predictive analytics for investment decisions and improves compliance through intelligent data analysis.</w:t>
      </w:r>
    </w:p>
    <w:p w14:paraId="671FE7C7">
      <w:pPr>
        <w:pStyle w:val="33"/>
        <w:keepNext w:val="0"/>
        <w:keepLines w:val="0"/>
        <w:widowControl/>
        <w:suppressLineNumbers w:val="0"/>
      </w:pPr>
      <w:r>
        <w:rPr>
          <w:rStyle w:val="34"/>
        </w:rPr>
        <w:t>Retail &amp; E-Commerce:</w:t>
      </w:r>
      <w:r>
        <w:br w:type="textWrapping"/>
      </w:r>
      <w:r>
        <w:t>Retailers use ML to offer personalized recommendations, predict buying patterns, optimize pricing, and manage inventory. Sentiment analysis of reviews also helps companies understand customer opinions and improve offerings.</w:t>
      </w:r>
    </w:p>
    <w:p w14:paraId="468ADEF2">
      <w:pPr>
        <w:pStyle w:val="33"/>
        <w:keepNext w:val="0"/>
        <w:keepLines w:val="0"/>
        <w:widowControl/>
        <w:suppressLineNumbers w:val="0"/>
      </w:pPr>
      <w:r>
        <w:rPr>
          <w:rStyle w:val="34"/>
        </w:rPr>
        <w:t>Automotive:</w:t>
      </w:r>
      <w:r>
        <w:br w:type="textWrapping"/>
      </w:r>
      <w:r>
        <w:t>ML powers autonomous vehicles by processing sensor data and making real-time driving decisions. It supports predictive maintenance, improves navigation systems, and enables voice interaction through AI assistants in cars.</w:t>
      </w:r>
    </w:p>
    <w:p w14:paraId="73AD22DC">
      <w:pPr>
        <w:pStyle w:val="33"/>
        <w:keepNext w:val="0"/>
        <w:keepLines w:val="0"/>
        <w:widowControl/>
        <w:suppressLineNumbers w:val="0"/>
      </w:pPr>
      <w:r>
        <w:rPr>
          <w:rStyle w:val="34"/>
        </w:rPr>
        <w:t>Technology &amp; IT:</w:t>
      </w:r>
      <w:r>
        <w:br w:type="textWrapping"/>
      </w:r>
      <w:r>
        <w:t>Applications include language translation, image/speech recognition, spam filtering, and AI-driven virtual assistants like Alexa. ML also plays a major role in cybersecurity by identifying threats in real time.</w:t>
      </w:r>
    </w:p>
    <w:p w14:paraId="4524E0A8">
      <w:pPr>
        <w:pStyle w:val="33"/>
        <w:keepNext w:val="0"/>
        <w:keepLines w:val="0"/>
        <w:widowControl/>
        <w:suppressLineNumbers w:val="0"/>
      </w:pPr>
      <w:r>
        <w:rPr>
          <w:rStyle w:val="34"/>
        </w:rPr>
        <w:t>Manufacturing:</w:t>
      </w:r>
      <w:r>
        <w:br w:type="textWrapping"/>
      </w:r>
      <w:r>
        <w:t>In this sector, ML predicts equipment failure, detects product defects using computer vision, and forecasts demand. It helps streamline operations and enables data-driven decisions on the assembly line.</w:t>
      </w:r>
    </w:p>
    <w:p w14:paraId="6E3093D3">
      <w:pPr>
        <w:pStyle w:val="33"/>
        <w:keepNext w:val="0"/>
        <w:keepLines w:val="0"/>
        <w:widowControl/>
        <w:suppressLineNumbers w:val="0"/>
      </w:pPr>
      <w:r>
        <w:rPr>
          <w:rStyle w:val="34"/>
        </w:rPr>
        <w:t>Education:</w:t>
      </w:r>
      <w:r>
        <w:br w:type="textWrapping"/>
      </w:r>
      <w:r>
        <w:t>ML personalizes learning by adapting content to individual needs, predicts student performance, and enables auto-grading systems. It also supports AI tutors and plagiarism detection tools.</w:t>
      </w:r>
    </w:p>
    <w:p w14:paraId="4B30B640">
      <w:pPr>
        <w:pStyle w:val="33"/>
        <w:keepNext w:val="0"/>
        <w:keepLines w:val="0"/>
        <w:widowControl/>
        <w:suppressLineNumbers w:val="0"/>
      </w:pPr>
      <w:r>
        <w:rPr>
          <w:rStyle w:val="34"/>
        </w:rPr>
        <w:t>Media &amp; Entertainment:</w:t>
      </w:r>
      <w:r>
        <w:br w:type="textWrapping"/>
      </w:r>
      <w:r>
        <w:t>Platforms like Netflix and YouTube use ML for content recommendations. It analyzes user reactions and preferences, supports targeted advertising, and assists in fake news detection and content tagging.</w:t>
      </w:r>
    </w:p>
    <w:p w14:paraId="726D72DF">
      <w:pPr>
        <w:pStyle w:val="33"/>
        <w:keepNext w:val="0"/>
        <w:keepLines w:val="0"/>
        <w:widowControl/>
        <w:suppressLineNumbers w:val="0"/>
      </w:pPr>
      <w:r>
        <w:rPr>
          <w:rStyle w:val="34"/>
        </w:rPr>
        <w:t>Travel &amp; Transportation:</w:t>
      </w:r>
      <w:r>
        <w:br w:type="textWrapping"/>
      </w:r>
      <w:r>
        <w:t>ML is used for dynamic pricing of tickets, chatbot-based customer support, and travel recommendation engines. It also enables traffic forecasting and route optimization, especially in autonomous vehicles and drone systems.</w:t>
      </w:r>
    </w:p>
    <w:p w14:paraId="257F8A2C">
      <w:pPr>
        <w:pStyle w:val="33"/>
        <w:keepNext w:val="0"/>
        <w:keepLines w:val="0"/>
        <w:widowControl/>
        <w:suppressLineNumbers w:val="0"/>
      </w:pPr>
      <w:r>
        <w:rPr>
          <w:rStyle w:val="34"/>
        </w:rPr>
        <w:t>Agriculture:</w:t>
      </w:r>
      <w:r>
        <w:br w:type="textWrapping"/>
      </w:r>
      <w:r>
        <w:t>ML helps forecast crop yields, detect diseases via drone imagery, monitor soil health, and automate irrigation. It also aids in market trend predictions to help farmers make better selling decisions.</w:t>
      </w:r>
    </w:p>
    <w:p w14:paraId="5DB2DCB0">
      <w:pPr>
        <w:pStyle w:val="33"/>
        <w:keepNext w:val="0"/>
        <w:keepLines w:val="0"/>
        <w:widowControl/>
        <w:suppressLineNumbers w:val="0"/>
      </w:pPr>
      <w:r>
        <w:rPr>
          <w:rStyle w:val="34"/>
        </w:rPr>
        <w:t>Telecommunications:</w:t>
      </w:r>
      <w:r>
        <w:br w:type="textWrapping"/>
      </w:r>
      <w:r>
        <w:t>Telecom companies use ML for network optimization, churn prediction, automatic fault detection, and personalizing user plans. Voice recognition also enhances customer service experiences.</w:t>
      </w:r>
    </w:p>
    <w:p w14:paraId="28A43E1D">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2F95B9ED">
      <w:pPr>
        <w:pStyle w:val="3"/>
        <w:keepNext w:val="0"/>
        <w:keepLines w:val="0"/>
        <w:widowControl/>
        <w:suppressLineNumbers w:val="0"/>
      </w:pPr>
      <w:r>
        <w:t>🧠 Types of Machine Learning Techniques</w:t>
      </w:r>
    </w:p>
    <w:p w14:paraId="279DEDD0">
      <w:pPr>
        <w:pStyle w:val="4"/>
        <w:keepNext w:val="0"/>
        <w:keepLines w:val="0"/>
        <w:widowControl/>
        <w:suppressLineNumbers w:val="0"/>
      </w:pPr>
      <w:r>
        <w:t xml:space="preserve">1. </w:t>
      </w:r>
      <w:r>
        <w:rPr>
          <w:rStyle w:val="34"/>
          <w:b/>
          <w:bCs/>
        </w:rPr>
        <w:t>Supervised Learning</w:t>
      </w:r>
    </w:p>
    <w:p w14:paraId="7A3C0640">
      <w:pPr>
        <w:pStyle w:val="33"/>
        <w:keepNext w:val="0"/>
        <w:keepLines w:val="0"/>
        <w:widowControl/>
        <w:suppressLineNumbers w:val="0"/>
      </w:pPr>
      <w:r>
        <w:t>This method uses labeled data to train models to predict outcomes. It includes:</w:t>
      </w:r>
    </w:p>
    <w:p w14:paraId="79BBE648">
      <w:pPr>
        <w:pStyle w:val="33"/>
        <w:keepNext w:val="0"/>
        <w:keepLines w:val="0"/>
        <w:widowControl/>
        <w:suppressLineNumbers w:val="0"/>
      </w:pPr>
      <w:r>
        <w:rPr>
          <w:rStyle w:val="34"/>
        </w:rPr>
        <w:t>Classification</w:t>
      </w:r>
      <w:r>
        <w:t>: For discrete outputs (e.g., spam detection)</w:t>
      </w:r>
    </w:p>
    <w:p w14:paraId="49039E0D">
      <w:pPr>
        <w:pStyle w:val="33"/>
        <w:keepNext w:val="0"/>
        <w:keepLines w:val="0"/>
        <w:widowControl/>
        <w:suppressLineNumbers w:val="0"/>
      </w:pPr>
      <w:r>
        <w:rPr>
          <w:rStyle w:val="34"/>
        </w:rPr>
        <w:t>Regression</w:t>
      </w:r>
      <w:r>
        <w:t>: For continuous outputs (e.g., stock prices)</w:t>
      </w:r>
    </w:p>
    <w:p w14:paraId="429617CB">
      <w:pPr>
        <w:pStyle w:val="33"/>
        <w:keepNext w:val="0"/>
        <w:keepLines w:val="0"/>
        <w:widowControl/>
        <w:suppressLineNumbers w:val="0"/>
      </w:pPr>
      <w:r>
        <w:rPr>
          <w:rStyle w:val="34"/>
        </w:rPr>
        <w:t>Workflow:</w:t>
      </w:r>
    </w:p>
    <w:p w14:paraId="65044C97">
      <w:pPr>
        <w:pStyle w:val="33"/>
        <w:keepNext w:val="0"/>
        <w:keepLines w:val="0"/>
        <w:widowControl/>
        <w:suppressLineNumbers w:val="0"/>
        <w:ind w:left="720"/>
      </w:pPr>
      <w:r>
        <w:t>Data is split into training (80%) and testing (20%) sets.</w:t>
      </w:r>
    </w:p>
    <w:p w14:paraId="5D142B5D">
      <w:pPr>
        <w:pStyle w:val="33"/>
        <w:keepNext w:val="0"/>
        <w:keepLines w:val="0"/>
        <w:widowControl/>
        <w:suppressLineNumbers w:val="0"/>
        <w:ind w:left="720"/>
      </w:pPr>
      <w:r>
        <w:t>The model learns from labeled data to make accurate predictions.</w:t>
      </w:r>
    </w:p>
    <w:p w14:paraId="51FE9618">
      <w:pPr>
        <w:pStyle w:val="33"/>
        <w:keepNext w:val="0"/>
        <w:keepLines w:val="0"/>
        <w:widowControl/>
        <w:suppressLineNumbers w:val="0"/>
        <w:ind w:left="720"/>
      </w:pPr>
      <w:r>
        <w:t>Common algorithms: Linear/Logistic Regression, Decision Trees, Random Forests, SVM, and Gradient Boosting.</w:t>
      </w:r>
    </w:p>
    <w:p w14:paraId="42DB73CD">
      <w:pPr>
        <w:keepNext w:val="0"/>
        <w:keepLines w:val="0"/>
        <w:widowControl/>
        <w:numPr>
          <w:numId w:val="0"/>
        </w:numPr>
        <w:suppressLineNumbers w:val="0"/>
        <w:spacing w:before="0" w:beforeAutospacing="1" w:after="0" w:afterAutospacing="1"/>
        <w:ind w:left="1080" w:leftChars="0"/>
      </w:pPr>
    </w:p>
    <w:p w14:paraId="5594FE02">
      <w:pPr>
        <w:pStyle w:val="33"/>
        <w:keepNext w:val="0"/>
        <w:keepLines w:val="0"/>
        <w:widowControl/>
        <w:suppressLineNumbers w:val="0"/>
      </w:pPr>
      <w:r>
        <w:rPr>
          <w:rStyle w:val="34"/>
        </w:rPr>
        <w:t>Real-life examples</w:t>
      </w:r>
      <w:r>
        <w:t>:</w:t>
      </w:r>
    </w:p>
    <w:p w14:paraId="4B31C73D">
      <w:pPr>
        <w:pStyle w:val="33"/>
        <w:keepNext w:val="0"/>
        <w:keepLines w:val="0"/>
        <w:widowControl/>
        <w:suppressLineNumbers w:val="0"/>
        <w:ind w:left="720"/>
      </w:pPr>
      <w:r>
        <w:t>Fraud detection in banking</w:t>
      </w:r>
    </w:p>
    <w:p w14:paraId="639E867D">
      <w:pPr>
        <w:pStyle w:val="33"/>
        <w:keepNext w:val="0"/>
        <w:keepLines w:val="0"/>
        <w:widowControl/>
        <w:suppressLineNumbers w:val="0"/>
        <w:ind w:left="720"/>
      </w:pPr>
      <w:r>
        <w:t>Disease prediction in healthcare</w:t>
      </w:r>
    </w:p>
    <w:p w14:paraId="19D107CD">
      <w:pPr>
        <w:pStyle w:val="33"/>
        <w:keepNext w:val="0"/>
        <w:keepLines w:val="0"/>
        <w:widowControl/>
        <w:suppressLineNumbers w:val="0"/>
        <w:ind w:left="720"/>
      </w:pPr>
      <w:r>
        <w:t>Email spam filtering</w:t>
      </w:r>
    </w:p>
    <w:p w14:paraId="140C315A">
      <w:pPr>
        <w:keepNext w:val="0"/>
        <w:keepLines w:val="0"/>
        <w:widowControl/>
        <w:numPr>
          <w:numId w:val="0"/>
        </w:numPr>
        <w:suppressLineNumbers w:val="0"/>
        <w:spacing w:before="0" w:beforeAutospacing="1" w:after="0" w:afterAutospacing="1"/>
      </w:pPr>
    </w:p>
    <w:p w14:paraId="04912D39">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00AB910D">
      <w:pPr>
        <w:pStyle w:val="4"/>
        <w:keepNext w:val="0"/>
        <w:keepLines w:val="0"/>
        <w:widowControl/>
        <w:suppressLineNumbers w:val="0"/>
      </w:pPr>
    </w:p>
    <w:p w14:paraId="6B22E677">
      <w:pPr>
        <w:pStyle w:val="4"/>
        <w:keepNext w:val="0"/>
        <w:keepLines w:val="0"/>
        <w:widowControl/>
        <w:suppressLineNumbers w:val="0"/>
      </w:pPr>
    </w:p>
    <w:p w14:paraId="4FDAE74D">
      <w:pPr>
        <w:pStyle w:val="4"/>
        <w:keepNext w:val="0"/>
        <w:keepLines w:val="0"/>
        <w:widowControl/>
        <w:suppressLineNumbers w:val="0"/>
      </w:pPr>
    </w:p>
    <w:p w14:paraId="7466900C">
      <w:pPr>
        <w:pStyle w:val="4"/>
        <w:keepNext w:val="0"/>
        <w:keepLines w:val="0"/>
        <w:widowControl/>
        <w:suppressLineNumbers w:val="0"/>
      </w:pPr>
      <w:r>
        <w:t xml:space="preserve">2. </w:t>
      </w:r>
      <w:r>
        <w:rPr>
          <w:rStyle w:val="34"/>
          <w:b/>
          <w:bCs/>
        </w:rPr>
        <w:t>Unsupervised Learning</w:t>
      </w:r>
    </w:p>
    <w:p w14:paraId="0AABB921">
      <w:pPr>
        <w:pStyle w:val="33"/>
        <w:keepNext w:val="0"/>
        <w:keepLines w:val="0"/>
        <w:widowControl/>
        <w:suppressLineNumbers w:val="0"/>
      </w:pPr>
      <w:r>
        <w:t xml:space="preserve">This approach deals with </w:t>
      </w:r>
      <w:r>
        <w:rPr>
          <w:rStyle w:val="34"/>
        </w:rPr>
        <w:t>unlabeled data</w:t>
      </w:r>
      <w:r>
        <w:t xml:space="preserve"> and aims to discover hidden patterns or groupings.</w:t>
      </w:r>
    </w:p>
    <w:p w14:paraId="0FC81BFA">
      <w:pPr>
        <w:pStyle w:val="33"/>
        <w:keepNext w:val="0"/>
        <w:keepLines w:val="0"/>
        <w:widowControl/>
        <w:suppressLineNumbers w:val="0"/>
      </w:pPr>
      <w:r>
        <w:rPr>
          <w:rStyle w:val="34"/>
        </w:rPr>
        <w:t>Techniques include:</w:t>
      </w:r>
    </w:p>
    <w:p w14:paraId="2B237346">
      <w:pPr>
        <w:pStyle w:val="33"/>
        <w:keepNext w:val="0"/>
        <w:keepLines w:val="0"/>
        <w:widowControl/>
        <w:suppressLineNumbers w:val="0"/>
        <w:ind w:left="720"/>
      </w:pPr>
      <w:r>
        <w:rPr>
          <w:rStyle w:val="34"/>
        </w:rPr>
        <w:t>Clustering</w:t>
      </w:r>
      <w:r>
        <w:t>: Grouping similar data points (e.g., customer segmentation</w:t>
      </w:r>
      <w:r>
        <w:rPr>
          <w:rFonts w:hint="default"/>
          <w:lang w:val="en-IN"/>
        </w:rPr>
        <w:t>,</w:t>
      </w:r>
      <w:r>
        <w:t>K-Means, DBSCAN, Hierarchical clustering</w:t>
      </w:r>
    </w:p>
    <w:p w14:paraId="6BFAB295">
      <w:pPr>
        <w:pStyle w:val="33"/>
        <w:keepNext w:val="0"/>
        <w:keepLines w:val="0"/>
        <w:widowControl/>
        <w:suppressLineNumbers w:val="0"/>
        <w:ind w:left="720"/>
      </w:pPr>
      <w:r>
        <w:rPr>
          <w:rStyle w:val="34"/>
        </w:rPr>
        <w:t>Association Rule Learning</w:t>
      </w:r>
      <w:r>
        <w:t>: Finding relationships (e.g., market basket analysis)</w:t>
      </w:r>
    </w:p>
    <w:p w14:paraId="1B59D429">
      <w:pPr>
        <w:pStyle w:val="33"/>
        <w:keepNext w:val="0"/>
        <w:keepLines w:val="0"/>
        <w:widowControl/>
        <w:suppressLineNumbers w:val="0"/>
        <w:ind w:left="1440"/>
      </w:pPr>
      <w:r>
        <w:t>Apriori, FP-Growth</w:t>
      </w:r>
    </w:p>
    <w:p w14:paraId="4E36F66D">
      <w:pPr>
        <w:pStyle w:val="33"/>
        <w:keepNext w:val="0"/>
        <w:keepLines w:val="0"/>
        <w:widowControl/>
        <w:suppressLineNumbers w:val="0"/>
        <w:ind w:left="720"/>
      </w:pPr>
      <w:r>
        <w:rPr>
          <w:rStyle w:val="34"/>
        </w:rPr>
        <w:t>Dimensionality Reduction</w:t>
      </w:r>
      <w:r>
        <w:t>: Reducing data complexity</w:t>
      </w:r>
    </w:p>
    <w:p w14:paraId="60786A7A">
      <w:pPr>
        <w:pStyle w:val="33"/>
        <w:keepNext w:val="0"/>
        <w:keepLines w:val="0"/>
        <w:widowControl/>
        <w:suppressLineNumbers w:val="0"/>
        <w:ind w:left="1440"/>
      </w:pPr>
      <w:r>
        <w:t>PCA, LDA, Isomap</w:t>
      </w:r>
    </w:p>
    <w:p w14:paraId="34B0092E">
      <w:pPr>
        <w:keepNext w:val="0"/>
        <w:keepLines w:val="0"/>
        <w:widowControl/>
        <w:numPr>
          <w:numId w:val="0"/>
        </w:numPr>
        <w:suppressLineNumbers w:val="0"/>
        <w:spacing w:before="0" w:beforeAutospacing="1" w:after="0" w:afterAutospacing="1"/>
      </w:pPr>
    </w:p>
    <w:p w14:paraId="76BB506F">
      <w:pPr>
        <w:pStyle w:val="33"/>
        <w:keepNext w:val="0"/>
        <w:keepLines w:val="0"/>
        <w:widowControl/>
        <w:suppressLineNumbers w:val="0"/>
      </w:pPr>
      <w:r>
        <w:rPr>
          <w:rStyle w:val="34"/>
        </w:rPr>
        <w:t>Example</w:t>
      </w:r>
      <w:r>
        <w:t>: Analyzing shopping patterns without predefined labels to create customer segments.</w:t>
      </w:r>
    </w:p>
    <w:p w14:paraId="69DD0D97">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736608BB">
      <w:pPr>
        <w:pStyle w:val="4"/>
        <w:keepNext w:val="0"/>
        <w:keepLines w:val="0"/>
        <w:widowControl/>
        <w:suppressLineNumbers w:val="0"/>
      </w:pPr>
      <w:r>
        <w:t xml:space="preserve">3. </w:t>
      </w:r>
      <w:r>
        <w:rPr>
          <w:rStyle w:val="34"/>
          <w:b/>
          <w:bCs/>
        </w:rPr>
        <w:t>Reinforcement Learning (RL)</w:t>
      </w:r>
    </w:p>
    <w:p w14:paraId="099DC654">
      <w:pPr>
        <w:pStyle w:val="33"/>
        <w:keepNext w:val="0"/>
        <w:keepLines w:val="0"/>
        <w:widowControl/>
        <w:suppressLineNumbers w:val="0"/>
      </w:pPr>
      <w:r>
        <w:t>In RL, an agent learns by interacting with an environment and receiving rewards or penalties for its actions.</w:t>
      </w:r>
    </w:p>
    <w:p w14:paraId="26366AB2">
      <w:pPr>
        <w:pStyle w:val="33"/>
        <w:keepNext w:val="0"/>
        <w:keepLines w:val="0"/>
        <w:widowControl/>
        <w:suppressLineNumbers w:val="0"/>
      </w:pPr>
      <w:r>
        <w:rPr>
          <w:rStyle w:val="34"/>
        </w:rPr>
        <w:t>Core elements</w:t>
      </w:r>
      <w:r>
        <w:t>:</w:t>
      </w:r>
    </w:p>
    <w:p w14:paraId="137BFB92">
      <w:pPr>
        <w:pStyle w:val="33"/>
        <w:keepNext w:val="0"/>
        <w:keepLines w:val="0"/>
        <w:widowControl/>
        <w:suppressLineNumbers w:val="0"/>
        <w:ind w:left="720"/>
      </w:pPr>
      <w:r>
        <w:rPr>
          <w:rStyle w:val="34"/>
        </w:rPr>
        <w:t>Agent</w:t>
      </w:r>
      <w:r>
        <w:t>: Learner or decision-maker</w:t>
      </w:r>
    </w:p>
    <w:p w14:paraId="2F34A7B3">
      <w:pPr>
        <w:pStyle w:val="33"/>
        <w:keepNext w:val="0"/>
        <w:keepLines w:val="0"/>
        <w:widowControl/>
        <w:suppressLineNumbers w:val="0"/>
        <w:ind w:left="720"/>
      </w:pPr>
      <w:r>
        <w:rPr>
          <w:rStyle w:val="34"/>
        </w:rPr>
        <w:t>Environment</w:t>
      </w:r>
      <w:r>
        <w:t>: Context or system it operates in</w:t>
      </w:r>
    </w:p>
    <w:p w14:paraId="466E6BC6">
      <w:pPr>
        <w:pStyle w:val="33"/>
        <w:keepNext w:val="0"/>
        <w:keepLines w:val="0"/>
        <w:widowControl/>
        <w:suppressLineNumbers w:val="0"/>
        <w:ind w:left="720"/>
      </w:pPr>
      <w:r>
        <w:rPr>
          <w:rStyle w:val="34"/>
        </w:rPr>
        <w:t>State</w:t>
      </w:r>
      <w:r>
        <w:t>: Current situation</w:t>
      </w:r>
    </w:p>
    <w:p w14:paraId="3BE46BDD">
      <w:pPr>
        <w:pStyle w:val="33"/>
        <w:keepNext w:val="0"/>
        <w:keepLines w:val="0"/>
        <w:widowControl/>
        <w:suppressLineNumbers w:val="0"/>
        <w:ind w:left="720"/>
      </w:pPr>
      <w:r>
        <w:rPr>
          <w:rStyle w:val="34"/>
        </w:rPr>
        <w:t>Action</w:t>
      </w:r>
      <w:r>
        <w:t>: Decision option</w:t>
      </w:r>
    </w:p>
    <w:p w14:paraId="337E7275">
      <w:pPr>
        <w:pStyle w:val="33"/>
        <w:keepNext w:val="0"/>
        <w:keepLines w:val="0"/>
        <w:widowControl/>
        <w:suppressLineNumbers w:val="0"/>
        <w:ind w:left="720"/>
      </w:pPr>
      <w:r>
        <w:rPr>
          <w:rStyle w:val="34"/>
        </w:rPr>
        <w:t>Reward</w:t>
      </w:r>
      <w:r>
        <w:t>: Feedback from the environment</w:t>
      </w:r>
    </w:p>
    <w:p w14:paraId="5031BDD8">
      <w:pPr>
        <w:keepNext w:val="0"/>
        <w:keepLines w:val="0"/>
        <w:widowControl/>
        <w:numPr>
          <w:numId w:val="0"/>
        </w:numPr>
        <w:suppressLineNumbers w:val="0"/>
        <w:spacing w:before="0" w:beforeAutospacing="1" w:after="0" w:afterAutospacing="1"/>
      </w:pPr>
    </w:p>
    <w:p w14:paraId="3D7E8677">
      <w:pPr>
        <w:pStyle w:val="33"/>
        <w:keepNext w:val="0"/>
        <w:keepLines w:val="0"/>
        <w:widowControl/>
        <w:suppressLineNumbers w:val="0"/>
      </w:pPr>
      <w:r>
        <w:rPr>
          <w:rStyle w:val="34"/>
        </w:rPr>
        <w:t>How it works</w:t>
      </w:r>
      <w:r>
        <w:t>:</w:t>
      </w:r>
    </w:p>
    <w:p w14:paraId="18A1DD43">
      <w:pPr>
        <w:keepNext w:val="0"/>
        <w:keepLines w:val="0"/>
        <w:widowControl/>
        <w:numPr>
          <w:numId w:val="0"/>
        </w:numPr>
        <w:suppressLineNumbers w:val="0"/>
        <w:spacing w:before="0" w:beforeAutospacing="1" w:after="0" w:afterAutospacing="1"/>
      </w:pPr>
    </w:p>
    <w:p w14:paraId="3A159352">
      <w:pPr>
        <w:pStyle w:val="33"/>
        <w:keepNext w:val="0"/>
        <w:keepLines w:val="0"/>
        <w:widowControl/>
        <w:suppressLineNumbers w:val="0"/>
        <w:ind w:left="720"/>
      </w:pPr>
      <w:r>
        <w:t>The agent explores, acts, receives feedback, and adjusts its strategy to maximize cumulative rewards.</w:t>
      </w:r>
    </w:p>
    <w:p w14:paraId="43FB5E65">
      <w:pPr>
        <w:pStyle w:val="33"/>
        <w:keepNext w:val="0"/>
        <w:keepLines w:val="0"/>
        <w:widowControl/>
        <w:suppressLineNumbers w:val="0"/>
        <w:ind w:left="720"/>
      </w:pPr>
      <w:r>
        <w:t>Common in robotics, game playing, and autonomous systems.</w:t>
      </w:r>
    </w:p>
    <w:p w14:paraId="7E496940">
      <w:pPr>
        <w:keepNext w:val="0"/>
        <w:keepLines w:val="0"/>
        <w:widowControl/>
        <w:numPr>
          <w:numId w:val="0"/>
        </w:numPr>
        <w:suppressLineNumbers w:val="0"/>
        <w:spacing w:before="0" w:beforeAutospacing="1" w:after="0" w:afterAutospacing="1"/>
      </w:pPr>
    </w:p>
    <w:p w14:paraId="638D38BE">
      <w:pPr>
        <w:pStyle w:val="33"/>
        <w:keepNext w:val="0"/>
        <w:keepLines w:val="0"/>
        <w:widowControl/>
        <w:suppressLineNumbers w:val="0"/>
      </w:pPr>
      <w:r>
        <w:rPr>
          <w:rStyle w:val="34"/>
        </w:rPr>
        <w:t>Example</w:t>
      </w:r>
      <w:r>
        <w:t>: A robot learning to navigate a maze by trial and error, avoiding hazards and reaching its goal.</w:t>
      </w:r>
    </w:p>
    <w:p w14:paraId="7D43CEC5"/>
    <w:p w14:paraId="35AABA9D">
      <w:pPr>
        <w:pStyle w:val="3"/>
      </w:pPr>
      <w:r>
        <w:t>Day 5 Ml Regression Model</w:t>
      </w:r>
    </w:p>
    <w:p w14:paraId="52C03AAC">
      <w:r>
        <w:t>DAY 5: Training ML model for regression problems</w:t>
      </w:r>
      <w:r>
        <w:br w:type="textWrapping"/>
      </w:r>
      <w:r>
        <w:t>1.Choose best open source dataset works for regression problem</w:t>
      </w:r>
      <w:r>
        <w:br w:type="textWrapping"/>
      </w:r>
      <w:r>
        <w:t>2. ⁠Train the mL model and observe the result</w:t>
      </w:r>
      <w:r>
        <w:br w:type="textWrapping"/>
      </w:r>
      <w:r>
        <w:t>3. ⁠explanations needed for each parameter used in mL model why it’s been used</w:t>
      </w:r>
      <w:r>
        <w:br w:type="textWrapping"/>
      </w:r>
      <w:r>
        <w:t>1)Ames house price prediction model:</w:t>
      </w:r>
      <w:r>
        <w:br w:type="textWrapping"/>
      </w:r>
      <w:r>
        <w:t>Dataset from:Kaggle</w:t>
      </w:r>
      <w:r>
        <w:br w:type="textWrapping"/>
      </w:r>
      <w:r>
        <w:t>I am currently working on Google colab with python3 runtime type and CPU hardware accelerator for this problem</w:t>
      </w:r>
      <w:r>
        <w:br w:type="textWrapping"/>
      </w:r>
      <w:r>
        <w:t>CODE step by step parameter explanation and why it is used</w:t>
      </w:r>
      <w:r>
        <w:br w:type="textWrapping"/>
      </w:r>
      <w:r>
        <w:t>Step 1:IMPORTING NECESSARY MODULES FROM THE LIBRARIES</w:t>
      </w:r>
      <w:r>
        <w:br w:type="textWrapping"/>
      </w:r>
      <w:r>
        <w:t>import pandas as pd</w:t>
      </w:r>
      <w:r>
        <w:br w:type="textWrapping"/>
      </w:r>
      <w:r>
        <w:t>import numpy as np</w:t>
      </w:r>
      <w:r>
        <w:br w:type="textWrapping"/>
      </w:r>
      <w:r>
        <w:t>import matplotlib.pyplot as plt</w:t>
      </w:r>
      <w:r>
        <w:br w:type="textWrapping"/>
      </w:r>
      <w:r>
        <w:t>import seaborn as sns</w:t>
      </w:r>
      <w:r>
        <w:br w:type="textWrapping"/>
      </w:r>
      <w:r>
        <w:t>from sklearn.model_selection import train_test_split</w:t>
      </w:r>
      <w:r>
        <w:br w:type="textWrapping"/>
      </w:r>
      <w:r>
        <w:t>from sklearn.preprocessing import StandardScaler</w:t>
      </w:r>
      <w:r>
        <w:br w:type="textWrapping"/>
      </w:r>
      <w:r>
        <w:t>from sklearn.ensemble import RandomForestRegressor</w:t>
      </w:r>
      <w:r>
        <w:br w:type="textWrapping"/>
      </w:r>
      <w:r>
        <w:t>from sklearn.metrics import mean_squared_error, r2_score</w:t>
      </w:r>
      <w:r>
        <w:br w:type="textWrapping"/>
      </w:r>
      <w:r>
        <w:t>import pandas as pd :</w:t>
      </w:r>
      <w:r>
        <w:br w:type="textWrapping"/>
      </w:r>
      <w:r>
        <w:t>this is used to import pandas library</w:t>
      </w:r>
      <w:r>
        <w:br w:type="textWrapping"/>
      </w:r>
      <w:r>
        <w:t>It helps you read, manipulate, and analyze structured data (like CSV files or tables).</w:t>
      </w:r>
      <w:r>
        <w:br w:type="textWrapping"/>
      </w:r>
      <w:r>
        <w:t>We use it to load the dataset, check for missing values, drop or fill columns, and create features.</w:t>
      </w:r>
      <w:r>
        <w:br w:type="textWrapping"/>
      </w:r>
      <w:r>
        <w:t>Import numpy as np</w:t>
      </w:r>
      <w:r>
        <w:br w:type="textWrapping"/>
      </w:r>
      <w:r>
        <w:t>  Provides efficient operations on arrays, matrices, and mathematical functions.</w:t>
      </w:r>
      <w:r>
        <w:br w:type="textWrapping"/>
      </w:r>
      <w:r>
        <w:t>  Helps in numerical operations like calculating RMSE (np.sqrt()), handling missing values, etc.</w:t>
      </w:r>
      <w:r>
        <w:br w:type="textWrapping"/>
      </w:r>
      <w:r>
        <w:t>Import matplotlib.pyplot as plt</w:t>
      </w:r>
      <w:r>
        <w:br w:type="textWrapping"/>
      </w:r>
      <w:r>
        <w:t>To create visualizations like bar charts, line plots, histograms, etc.</w:t>
      </w:r>
      <w:r>
        <w:br w:type="textWrapping"/>
      </w:r>
      <w:r>
        <w:t>Helps in understanding feature importance, data distributions, trends, etc.</w:t>
      </w:r>
      <w:r>
        <w:br w:type="textWrapping"/>
      </w:r>
      <w:r>
        <w:t>Import seaborn as sns</w:t>
      </w:r>
      <w:r>
        <w:br w:type="textWrapping"/>
      </w:r>
      <w:r>
        <w:t xml:space="preserve">        Makes it easier to create beautiful statistical         visualizations (e.g., heatmaps, correlation matrices).</w:t>
      </w:r>
      <w:r>
        <w:br w:type="textWrapping"/>
      </w:r>
      <w:r>
        <w:t xml:space="preserve">        Great for EDA (Exploratory Data Analysis).</w:t>
      </w:r>
      <w:r>
        <w:br w:type="textWrapping"/>
      </w:r>
      <w:r>
        <w:t>from sklearn.model_selection import train_test_split</w:t>
      </w:r>
      <w:r>
        <w:br w:type="textWrapping"/>
      </w:r>
      <w:r>
        <w:t>We train our model on one part of the data (training) and test its performance on unseen data (testing).</w:t>
      </w:r>
      <w:r>
        <w:br w:type="textWrapping"/>
      </w:r>
      <w:r>
        <w:t>from sklearn.preprocessing import StandardScaler</w:t>
      </w:r>
      <w:r>
        <w:br w:type="textWrapping"/>
      </w:r>
      <w:r>
        <w:t>To normalize or scale features so that they have zero mean and unit variance.</w:t>
      </w:r>
      <w:r>
        <w:br w:type="textWrapping"/>
      </w:r>
      <w:r>
        <w:t xml:space="preserve"> Why it's used:</w:t>
      </w:r>
      <w:r>
        <w:br w:type="textWrapping"/>
      </w:r>
      <w:r>
        <w:t>Some algorithms are sensitive to scale (e.g., linear models, distance-based models).</w:t>
      </w:r>
      <w:r>
        <w:br w:type="textWrapping"/>
      </w:r>
      <w:r>
        <w:t>Helps improve model performance and convergence.</w:t>
      </w:r>
      <w:r>
        <w:br w:type="textWrapping"/>
      </w:r>
      <w:r>
        <w:t>from sklearn.ensemble import RandomForestRegressor</w:t>
      </w:r>
      <w:r>
        <w:br w:type="textWrapping"/>
      </w:r>
      <w:r>
        <w:t>to use Random forest model in the problem</w:t>
      </w:r>
      <w:r>
        <w:br w:type="textWrapping"/>
      </w:r>
      <w:r>
        <w:t>It's a powerful and flexible ensemble model that combines multiple decision trees.</w:t>
      </w:r>
      <w:r>
        <w:br w:type="textWrapping"/>
      </w:r>
      <w:r>
        <w:t xml:space="preserve"> Works well on both linear and non-linear data.</w:t>
      </w:r>
      <w:r>
        <w:br w:type="textWrapping"/>
      </w:r>
      <w:r>
        <w:t xml:space="preserve"> Used here to predict house prices based on features.</w:t>
      </w:r>
      <w:r>
        <w:br w:type="textWrapping"/>
      </w:r>
      <w:r>
        <w:t>from sklearn.metrics import mean_squared_error, r2_score</w:t>
      </w:r>
      <w:r>
        <w:br w:type="textWrapping"/>
      </w:r>
      <w:r>
        <w:t xml:space="preserve">to evaluate how good the model’s predictions are. </w:t>
      </w:r>
      <w:r>
        <w:br w:type="textWrapping"/>
      </w:r>
      <w:r>
        <w:t xml:space="preserve">  mean_squared_error: Measures the average squared difference between actual and predicted values.</w:t>
      </w:r>
      <w:r>
        <w:br w:type="textWrapping"/>
      </w:r>
      <w:r>
        <w:t xml:space="preserve"> r2_score: Measures how well the predictions explain the variance in the target. R² = 1 is perfect, 0 is no better than average.</w:t>
      </w:r>
      <w:r>
        <w:br w:type="textWrapping"/>
      </w:r>
      <w:r>
        <w:t>STEP 2:INPORTING THE DATASET FRM KAGGLE USING PANDAS</w:t>
      </w:r>
      <w:r>
        <w:br w:type="textWrapping"/>
      </w:r>
      <w:r>
        <w:t>from google.colab import files</w:t>
      </w:r>
      <w:r>
        <w:br w:type="textWrapping"/>
      </w:r>
      <w:r>
        <w:t>uploaded = files.upload()</w:t>
      </w:r>
      <w:r>
        <w:br w:type="textWrapping"/>
      </w:r>
      <w:r>
        <w:t>Opens a file upload window so we can upload the AmesHousing.csv file from our computer.</w:t>
      </w:r>
      <w:r>
        <w:br w:type="textWrapping"/>
      </w:r>
      <w:r>
        <w:t>import pandas as pd</w:t>
      </w:r>
      <w:r>
        <w:br w:type="textWrapping"/>
      </w:r>
      <w:r>
        <w:t>data = pd.read_csv("AmesHousing.csv")</w:t>
      </w:r>
      <w:r>
        <w:br w:type="textWrapping"/>
      </w:r>
      <w:r>
        <w:t>print(data.shape)</w:t>
      </w:r>
      <w:r>
        <w:br w:type="textWrapping"/>
      </w:r>
      <w:r>
        <w:t>data.head()</w:t>
      </w:r>
      <w:r>
        <w:br w:type="textWrapping"/>
      </w:r>
      <w:r>
        <w:t>pd.read_csv(): Loads the CSV file into a DataFrame.</w:t>
      </w:r>
      <w:r>
        <w:br w:type="textWrapping"/>
      </w:r>
      <w:r>
        <w:t>data.shape: Shows the number of rows and columns.</w:t>
      </w:r>
      <w:r>
        <w:br w:type="textWrapping"/>
      </w:r>
      <w:r>
        <w:t>data.head(): Displays the first 5 rows of the dataset to get an idea of its structure.</w:t>
      </w:r>
      <w:r>
        <w:br w:type="textWrapping"/>
      </w:r>
      <w:r>
        <w:t>Step 3:Check for missing values and plot the distribution of target variable</w:t>
      </w:r>
      <w:r>
        <w:br w:type="textWrapping"/>
      </w:r>
      <w:r>
        <w:t>missing = data.isnull().sum().sort_values(ascending=False)</w:t>
      </w:r>
      <w:r>
        <w:br w:type="textWrapping"/>
      </w:r>
      <w:r>
        <w:t>print(missing[missing &gt; 0])</w:t>
      </w:r>
      <w:r>
        <w:br w:type="textWrapping"/>
      </w:r>
      <w:r>
        <w:t>data.dtypes.value_counts()</w:t>
      </w:r>
      <w:r>
        <w:br w:type="textWrapping"/>
      </w:r>
      <w:r>
        <w:t>sns.histplot(data['SalePrice'], kde=True)</w:t>
      </w:r>
      <w:r>
        <w:br w:type="textWrapping"/>
      </w:r>
      <w:r>
        <w:t>plt.title("Sale Price Distribution")</w:t>
      </w:r>
      <w:r>
        <w:br w:type="textWrapping"/>
      </w:r>
      <w:r>
        <w:t>plt.show()</w:t>
      </w:r>
      <w:r>
        <w:br w:type="textWrapping"/>
      </w:r>
      <w:r>
        <w:t>isnull().sum(): Counts how many missing values exist in each column.</w:t>
      </w:r>
      <w:r>
        <w:br w:type="textWrapping"/>
      </w:r>
      <w:r>
        <w:t>missing &gt; 0: Filters only those columns that have missing values.</w:t>
      </w:r>
      <w:r>
        <w:br w:type="textWrapping"/>
      </w:r>
      <w:r>
        <w:t>sort_values: Sorts by the number of missing values in descending order.</w:t>
      </w:r>
      <w:r>
        <w:br w:type="textWrapping"/>
      </w:r>
      <w:r>
        <w:t>STEP4:DROP COLUMNS WITH MANY MISSING VALUES</w:t>
      </w:r>
      <w:r>
        <w:br w:type="textWrapping"/>
      </w:r>
      <w:r>
        <w:t>columns_to_drop = ['PoolQC', 'MiscFeature', 'Alley', 'Fence', 'FireplaceQu']</w:t>
      </w:r>
      <w:r>
        <w:br w:type="textWrapping"/>
      </w:r>
      <w:r>
        <w:t>existing_cols = [col for col in columns_to_drop if col in data.columns]</w:t>
      </w:r>
      <w:r>
        <w:br w:type="textWrapping"/>
      </w:r>
      <w:r>
        <w:t>data = data.drop(columns=existing_cols)</w:t>
      </w:r>
      <w:r>
        <w:br w:type="textWrapping"/>
      </w:r>
      <w:r>
        <w:t>These columns typically have 90%+ missing values and aren’t very useful for prediction.</w:t>
      </w:r>
      <w:r>
        <w:br w:type="textWrapping"/>
      </w:r>
      <w:r>
        <w:t>We check if the column exists before dropping to avoid errors</w:t>
      </w:r>
      <w:r>
        <w:br w:type="textWrapping"/>
      </w:r>
      <w:r>
        <w:t xml:space="preserve">STEP 5:Fill remaining missing values </w:t>
      </w:r>
      <w:r>
        <w:br w:type="textWrapping"/>
      </w:r>
      <w:r>
        <w:t>for column in data.columns:</w:t>
      </w:r>
      <w:r>
        <w:br w:type="textWrapping"/>
      </w:r>
      <w:r>
        <w:t>    if data[column].dtype == 'object':</w:t>
      </w:r>
      <w:r>
        <w:br w:type="textWrapping"/>
      </w:r>
      <w:r>
        <w:t>        data[column] = data[column].fillna(data[column].mode()[0])</w:t>
      </w:r>
      <w:r>
        <w:br w:type="textWrapping"/>
      </w:r>
      <w:r>
        <w:t>    else:</w:t>
      </w:r>
      <w:r>
        <w:br w:type="textWrapping"/>
      </w:r>
      <w:r>
        <w:t>        data[column] = data[column].fillna(data[column].median())</w:t>
      </w:r>
      <w:r>
        <w:br w:type="textWrapping"/>
      </w:r>
      <w:r>
        <w:t xml:space="preserve"> Categorical columns (object): Fill missing values with the most frequent value (mode).</w:t>
      </w:r>
      <w:r>
        <w:br w:type="textWrapping"/>
      </w:r>
      <w:r>
        <w:t xml:space="preserve"> Numerical columns: Fill missing values with the median, which is less sensitive to outliers than the mean.</w:t>
      </w:r>
      <w:r>
        <w:br w:type="textWrapping"/>
      </w:r>
      <w:r>
        <w:t>STEP 6:ENCODE CATEGORICAL VALUES</w:t>
      </w:r>
      <w:r>
        <w:br w:type="textWrapping"/>
      </w:r>
      <w:r>
        <w:t>data = pd.get_dummies(data)</w:t>
      </w:r>
      <w:r>
        <w:br w:type="textWrapping"/>
      </w:r>
      <w:r>
        <w:t>print(data.shape)</w:t>
      </w:r>
      <w:r>
        <w:br w:type="textWrapping"/>
      </w:r>
      <w:r>
        <w:t>pd.get_dummies converts categorical values to numerical dummy values(one hot encoding)</w:t>
      </w:r>
      <w:r>
        <w:br w:type="textWrapping"/>
      </w:r>
      <w:r>
        <w:t>We need this because ML models require numerical inputs</w:t>
      </w:r>
      <w:r>
        <w:br w:type="textWrapping"/>
      </w:r>
      <w:r>
        <w:t>STEP 7:SPLIT FEATURES AND TARGET</w:t>
      </w:r>
      <w:r>
        <w:br w:type="textWrapping"/>
      </w:r>
      <w:r>
        <w:t>X = data.drop("SalePrice", axis=1)</w:t>
      </w:r>
      <w:r>
        <w:br w:type="textWrapping"/>
      </w:r>
      <w:r>
        <w:t>y = data["SalePrice"]</w:t>
      </w:r>
      <w:r>
        <w:br w:type="textWrapping"/>
      </w:r>
      <w:r>
        <w:t>x:all features and parameters used for house price prediction except the target variable</w:t>
      </w:r>
      <w:r>
        <w:br w:type="textWrapping"/>
      </w:r>
      <w:r>
        <w:t>y:the target variable that is to be tested with the predicted house price value</w:t>
      </w:r>
      <w:r>
        <w:br w:type="textWrapping"/>
      </w:r>
      <w:r>
        <w:t>STEP 8:SPLIT INTO TRAINING AND TESTING SETS</w:t>
      </w:r>
      <w:r>
        <w:br w:type="textWrapping"/>
      </w:r>
      <w:r>
        <w:t>from sklearn.model_selection import train_test_split</w:t>
      </w:r>
      <w:r>
        <w:br w:type="textWrapping"/>
      </w:r>
      <w:r>
        <w:t>X_train, X_test, y_train, y_test = train_test_split(X, y, test_size=0.2, random_state=42)</w:t>
      </w:r>
      <w:r>
        <w:br w:type="textWrapping"/>
      </w:r>
      <w:r>
        <w:t xml:space="preserve"> Purpose: Split data into 80% training and 20% testing.</w:t>
      </w:r>
      <w:r>
        <w:br w:type="textWrapping"/>
      </w:r>
      <w:r>
        <w:t xml:space="preserve"> Training set: Used to train the model.</w:t>
      </w:r>
      <w:r>
        <w:br w:type="textWrapping"/>
      </w:r>
      <w:r>
        <w:t xml:space="preserve"> Testing set: Used to evaluate how well the model performs on new data.</w:t>
      </w:r>
      <w:r>
        <w:br w:type="textWrapping"/>
      </w:r>
      <w:r>
        <w:t>random_state=42 ensures reproducibility (same split every time).</w:t>
      </w:r>
      <w:r>
        <w:br w:type="textWrapping"/>
      </w:r>
      <w:r>
        <w:t>STEP 9:FEATURE SCALING</w:t>
      </w:r>
      <w:r>
        <w:br w:type="textWrapping"/>
      </w:r>
      <w:r>
        <w:t>from sklearn.preprocessing import StandardScaler</w:t>
      </w:r>
      <w:r>
        <w:br w:type="textWrapping"/>
      </w:r>
      <w:r>
        <w:t>scaler = StandardScaler()</w:t>
      </w:r>
      <w:r>
        <w:br w:type="textWrapping"/>
      </w:r>
      <w:r>
        <w:t>X_train_scaled = scaler.fit_transform(X_train)</w:t>
      </w:r>
      <w:r>
        <w:br w:type="textWrapping"/>
      </w:r>
      <w:r>
        <w:t>X_test_scaled = scaler.transform(X_test)</w:t>
      </w:r>
      <w:r>
        <w:br w:type="textWrapping"/>
      </w:r>
      <w:r>
        <w:t>Many ML models (like linear models or distance-based ones) perform better if features are scaled.</w:t>
      </w:r>
      <w:r>
        <w:br w:type="textWrapping"/>
      </w:r>
      <w:r>
        <w:t xml:space="preserve"> fit_transform(): Learns the mean and std from training data and applies scaling.</w:t>
      </w:r>
      <w:r>
        <w:br w:type="textWrapping"/>
      </w:r>
      <w:r>
        <w:t>transform(): Applies the same scaling to the test data (important to prevent data leakage).</w:t>
      </w:r>
      <w:r>
        <w:br w:type="textWrapping"/>
      </w:r>
      <w:r>
        <w:t>STEP 10:TRAIN THE MODEL</w:t>
      </w:r>
      <w:r>
        <w:br w:type="textWrapping"/>
      </w:r>
      <w:r>
        <w:t>from sklearn.ensemble import RandomForestRegressor</w:t>
      </w:r>
      <w:r>
        <w:br w:type="textWrapping"/>
      </w:r>
      <w:r>
        <w:t>model = RandomForestRegressor(n_estimators=100, random_state=42)</w:t>
      </w:r>
      <w:r>
        <w:br w:type="textWrapping"/>
      </w:r>
      <w:r>
        <w:t>model.fit(X_train_scaled, y_train)</w:t>
      </w:r>
      <w:r>
        <w:br w:type="textWrapping"/>
      </w:r>
      <w:r>
        <w:t xml:space="preserve"> RandomForestRegressor: A powerful ensemble model using multiple decision trees.</w:t>
      </w:r>
      <w:r>
        <w:br w:type="textWrapping"/>
      </w:r>
      <w:r>
        <w:t xml:space="preserve"> n_estimators=100: Uses 100 trees.</w:t>
      </w:r>
      <w:r>
        <w:br w:type="textWrapping"/>
      </w:r>
      <w:r>
        <w:t xml:space="preserve"> fit(): Trains the model using scaled features and the sale prices.</w:t>
      </w:r>
      <w:r>
        <w:br w:type="textWrapping"/>
      </w:r>
      <w:r>
        <w:t>STEP 11:EVALUATING THE MODEL</w:t>
      </w:r>
      <w:r>
        <w:br w:type="textWrapping"/>
      </w:r>
      <w:r>
        <w:t>from sklearn.metrics import mean_squared_error, r2_score</w:t>
      </w:r>
      <w:r>
        <w:br w:type="textWrapping"/>
      </w:r>
      <w:r>
        <w:t>import numpy as np</w:t>
      </w:r>
      <w:r>
        <w:br w:type="textWrapping"/>
      </w:r>
      <w:r>
        <w:t>y_pred = model.predict(X_test_scaled)</w:t>
      </w:r>
      <w:r>
        <w:br w:type="textWrapping"/>
      </w:r>
      <w:r>
        <w:t>mse = mean_squared_error(y_test, y_pred)</w:t>
      </w:r>
      <w:r>
        <w:br w:type="textWrapping"/>
      </w:r>
      <w:r>
        <w:t>rmse = np.sqrt(mse)</w:t>
      </w:r>
      <w:r>
        <w:br w:type="textWrapping"/>
      </w:r>
      <w:r>
        <w:t>r2 = r2_score(y_test, y_pred)</w:t>
      </w:r>
      <w:r>
        <w:br w:type="textWrapping"/>
      </w:r>
      <w:r>
        <w:t>print(f"RMSE: {rmse:.2f}")</w:t>
      </w:r>
      <w:r>
        <w:br w:type="textWrapping"/>
      </w:r>
      <w:r>
        <w:t>print(f"R² Score: {r2:.2f}")</w:t>
      </w:r>
      <w:r>
        <w:br w:type="textWrapping"/>
      </w:r>
      <w:r>
        <w:t>predict(): Predicts sale prices for the test set.</w:t>
      </w:r>
      <w:r>
        <w:br w:type="textWrapping"/>
      </w:r>
      <w:r>
        <w:t xml:space="preserve">mean_squared_error: Measures the average squared difference </w:t>
      </w:r>
      <w:r>
        <w:br w:type="textWrapping"/>
      </w:r>
      <w:r>
        <w:t>between predicted and actual prices.</w:t>
      </w:r>
      <w:r>
        <w:br w:type="textWrapping"/>
      </w:r>
      <w:r>
        <w:t>rmse: Square root of MSE; more interpretable (in dollars).</w:t>
      </w:r>
      <w:r>
        <w:br w:type="textWrapping"/>
      </w:r>
      <w:r>
        <w:t>r2_score: Tells how much of the variance in SalePrice is explained by the model. 1.0 is perfect, 0 is bad.</w:t>
      </w:r>
      <w:r>
        <w:br w:type="textWrapping"/>
      </w:r>
      <w:r>
        <w:t>The Ames Housing Price Prediction model is widely regarded as one of the best ways to learn and practice regression in machine learning—and for good reason. It’s based on a real-world problem that’s easy to understand: predicting house prices. This makes it incredibly relatable and practical, whether you're a student, a data scientist, or just someone curious about how machine learning works in the real world. The dataset, created by Dean De Cock, is a modern, cleaner alternative to the older Boston Housing dataset, and it has become a favorite in courses, competitions, and tutorials.</w:t>
      </w:r>
      <w:r>
        <w:br w:type="textWrapping"/>
      </w:r>
      <w:r>
        <w:t>What really makes this dataset stand out is the variety and richness of its features. It contains over 80 different columns, covering everything from the size of the house and the year it was built, to the quality of the materials and the neighborhood it’s in. Because these features include numbers, ordered categories (like ratings from 1 to 10), and names of places or styles, you get to practice a wide range of preprocessing techniques—like handling missing values, encoding categories, and scaling features. These are all skills that are super important in any machine learning project.</w:t>
      </w:r>
      <w:r>
        <w:br w:type="textWrapping"/>
      </w:r>
      <w:r>
        <w:t>It’s also a great dataset for trying out different types of regression models. Whether you’re starting with something simple like Linear Regression or diving into more powerful techniques like Random Forests, XGBoost, or Neural Networks, the Ames data gives you a balanced, flexible playground to test and compare your models. It’s big enough to be meaningful, but small enough to run smoothly even on a basic laptop or in Google Colab.</w:t>
      </w:r>
      <w:r>
        <w:br w:type="textWrapping"/>
      </w:r>
      <w:r>
        <w:t>Beyond just building models, the Ames dataset lets you explore more advanced concepts too—like cross-validation, hyperparameter tuning, feature engineering, and model evaluation using metrics like RMSE and R² score. In other words, it supports the entire machine learning pipeline from start to finish.</w:t>
      </w:r>
      <w:r>
        <w:br w:type="textWrapping"/>
      </w:r>
      <w:r>
        <w:t>In short, the Ames Housing dataset is popular not just because it’s clean and manageable, but because it mirrors a real-life problem, gives you exposure to essential ML techniques, and helps you build confidence in developing and evaluating regression models. It’s an ideal learning tool for anyone who wants to move beyond theory and into practical, hands-on experience.</w:t>
      </w:r>
    </w:p>
    <w:p w14:paraId="57382DDB">
      <w:pPr>
        <w:pStyle w:val="2"/>
      </w:pPr>
      <w:r>
        <w:t>Topic-Based Deep Dives</w:t>
      </w:r>
    </w:p>
    <w:p w14:paraId="7B3ABC14">
      <w:pPr>
        <w:pStyle w:val="3"/>
      </w:pPr>
      <w:r>
        <w:t xml:space="preserve">Deep Learning </w:t>
      </w:r>
    </w:p>
    <w:p w14:paraId="7BB749D5">
      <w:r>
        <w:br w:type="textWrapping"/>
      </w:r>
      <w:r>
        <w:t>1. Introduction to Deep Learning</w:t>
      </w:r>
      <w:r>
        <w:br w:type="textWrapping"/>
      </w:r>
      <w:r>
        <w:t>Deep Learning is a subset of Machine Learning inspired by the structure and function of the human brain - called Artificial Neural Networks (ANNs). It is especially powerful for tasks involving large, unstructured data like images, speech, and text.</w:t>
      </w:r>
      <w:r>
        <w:br w:type="textWrapping"/>
      </w:r>
      <w:r>
        <w:t>2. Architecture of an Artificial Neural Network (ANN)</w:t>
      </w:r>
      <w:r>
        <w:br w:type="textWrapping"/>
      </w:r>
      <w:r>
        <w:t>An ANN consists of layers of neurons:</w:t>
      </w:r>
      <w:r>
        <w:br w:type="textWrapping"/>
      </w:r>
      <w:r>
        <w:t>- Input layer: Receives the raw data (e.g., pixels of an image)</w:t>
      </w:r>
      <w:r>
        <w:br w:type="textWrapping"/>
      </w:r>
      <w:r>
        <w:t>- Hidden layers: Perform computations using weights, biases, and activation functions</w:t>
      </w:r>
      <w:r>
        <w:br w:type="textWrapping"/>
      </w:r>
      <w:r>
        <w:t>- Output layer: Gives the final prediction (e.g., class label)</w:t>
      </w:r>
      <w:r>
        <w:br w:type="textWrapping"/>
      </w:r>
      <w:r>
        <w:t>Each connection has a weight and a bias, and passes through an activation function.</w:t>
      </w:r>
      <w:r>
        <w:br w:type="textWrapping"/>
      </w:r>
      <w:r>
        <w:t>These could be single layer perceptron or multi-layer perceptrons depending on the number of hidden layers.</w:t>
      </w:r>
      <w:r>
        <w:br w:type="textWrapping"/>
      </w:r>
      <w:r>
        <w:t>3. Weights and Biases</w:t>
      </w:r>
      <w:r>
        <w:br w:type="textWrapping"/>
      </w:r>
      <w:r>
        <w:t>Weights determine how strongly an input feature influences the output. Biases allow shifting the activation function left or right. These are learnable parameters optimized during training.</w:t>
      </w:r>
      <w:r>
        <w:br w:type="textWrapping"/>
      </w:r>
      <w:r>
        <w:t>Formula: z = 〖I=1wixi + b</w:t>
      </w:r>
      <w:r>
        <w:br w:type="textWrapping"/>
      </w:r>
      <w:r>
        <w:t>4. Dimensionality and Tensors</w:t>
      </w:r>
      <w:r>
        <w:br w:type="textWrapping"/>
      </w:r>
      <w:r>
        <w:t>Input data may be in the form of:</w:t>
      </w:r>
      <w:r>
        <w:br w:type="textWrapping"/>
      </w:r>
      <w:r>
        <w:t>- 1D (vectors)</w:t>
      </w:r>
      <w:r>
        <w:br w:type="textWrapping"/>
      </w:r>
      <w:r>
        <w:t>- 2D (matrices)</w:t>
      </w:r>
      <w:r>
        <w:br w:type="textWrapping"/>
      </w:r>
      <w:r>
        <w:t>- 3D/4D (tensors for images, batches)</w:t>
      </w:r>
      <w:r>
        <w:br w:type="textWrapping"/>
      </w:r>
      <w:r>
        <w:t>Tensors generalize matrices to higher dimensions and are the native format used in frameworks like TensorFlow and PyTorch.</w:t>
      </w:r>
      <w:r>
        <w:br w:type="textWrapping"/>
      </w:r>
      <w:r>
        <w:t>5. Activation Functions</w:t>
      </w:r>
      <w:r>
        <w:br w:type="textWrapping"/>
      </w:r>
      <w:r>
        <w:t>Activation functions introduce non-linearity to learn complex patterns.</w:t>
      </w:r>
      <w:r>
        <w:br w:type="textWrapping"/>
      </w:r>
      <w:r>
        <w:t>- Sigmoid: 1 / (1 + e^-z)</w:t>
      </w:r>
      <w:r>
        <w:br w:type="textWrapping"/>
      </w:r>
      <w:r>
        <w:t>- Tanh: (e^z- e^-z) / (e^z + e^-z) or  2/(1+e^-2z) +1</w:t>
      </w:r>
      <w:r>
        <w:br w:type="textWrapping"/>
      </w:r>
      <w:r>
        <w:t>- ReLU: max(0, z)</w:t>
      </w:r>
      <w:r>
        <w:br w:type="textWrapping"/>
      </w:r>
      <w:r>
        <w:t>- Softmax: Converts outputs to probabilities. In the range of 0 to 1</w:t>
      </w:r>
      <w:r>
        <w:br w:type="textWrapping"/>
      </w:r>
      <w:r>
        <w:t>6. How Neural Networks Learn</w:t>
      </w:r>
      <w:r>
        <w:br w:type="textWrapping"/>
      </w:r>
      <w:r>
        <w:t>The learning process involves:</w:t>
      </w:r>
      <w:r>
        <w:br w:type="textWrapping"/>
      </w:r>
      <w:r>
        <w:t>1. Forward Propagation</w:t>
      </w:r>
      <w:r>
        <w:br w:type="textWrapping"/>
      </w:r>
      <w:r>
        <w:t>2. Loss Calculation</w:t>
      </w:r>
      <w:r>
        <w:br w:type="textWrapping"/>
      </w:r>
      <w:r>
        <w:t>3. Backward Propagation (gradient calculation)</w:t>
      </w:r>
      <w:r>
        <w:br w:type="textWrapping"/>
      </w:r>
      <w:r>
        <w:t>4. Weight Update (using optimizers).</w:t>
      </w:r>
      <w:r>
        <w:br w:type="textWrapping"/>
      </w:r>
      <w:r>
        <w:t>7. Optimizer Algorithms</w:t>
      </w:r>
      <w:r>
        <w:br w:type="textWrapping"/>
      </w:r>
      <w:r>
        <w:t>- SGD: Stochastic Gradient Descent can work only on one sample or a small batch of samples.</w:t>
      </w:r>
      <w:r>
        <w:br w:type="textWrapping"/>
      </w:r>
      <w:r>
        <w:t>- Momentum: Adds velocity</w:t>
      </w:r>
      <w:r>
        <w:br w:type="textWrapping"/>
      </w:r>
      <w:r>
        <w:t>- RMSprop: Adapts learning rate</w:t>
      </w:r>
      <w:r>
        <w:br w:type="textWrapping"/>
      </w:r>
      <w:r>
        <w:t xml:space="preserve">- Adam: Combines momentum and RMSprop (widely used) and an extended version of SGD </w:t>
      </w:r>
      <w:r>
        <w:br w:type="textWrapping"/>
      </w:r>
      <w:r>
        <w:t>8. Hyperparameter Tuning</w:t>
      </w:r>
      <w:r>
        <w:br w:type="textWrapping"/>
      </w:r>
      <w:r>
        <w:t>Hyperparameters include:</w:t>
      </w:r>
      <w:r>
        <w:br w:type="textWrapping"/>
      </w:r>
      <w:r>
        <w:t>- Learning rate-controls how much the model's weights are updated in response to the estimated error (loss) each time the model learns.</w:t>
      </w:r>
      <w:r>
        <w:br w:type="textWrapping"/>
      </w:r>
      <w:r>
        <w:t>For the model handwriting detection, I just used 5 epochs but still managed to get an accuracy of 97percent whereas even after using 100 epochs in next word prediction model, I could get only 65 percent accuracy that could be due to low learning rate .</w:t>
      </w:r>
      <w:r>
        <w:br w:type="textWrapping"/>
      </w:r>
      <w:r>
        <w:t>- Batch size-Number of training samples processed before theweights are updated once</w:t>
      </w:r>
      <w:r>
        <w:br w:type="textWrapping"/>
      </w:r>
      <w:r>
        <w:t>- Epochs-number of times a model learns from the training set.</w:t>
      </w:r>
      <w:r>
        <w:br w:type="textWrapping"/>
      </w:r>
      <w:r>
        <w:t>- Number of layers and neurons</w:t>
      </w:r>
      <w:r>
        <w:br w:type="textWrapping"/>
      </w:r>
      <w:r>
        <w:t>Tuning methods: Grid Search, Random Search, Bayesian Optimization, or manual tuning using validation set.</w:t>
      </w:r>
      <w:r>
        <w:br w:type="textWrapping"/>
      </w:r>
      <w:r>
        <w:t>9. Training and Evaluation</w:t>
      </w:r>
      <w:r>
        <w:br w:type="textWrapping"/>
      </w:r>
      <w:r>
        <w:t>Split data into training, validation, and test sets. Use accuracy, precision, recall, and loss to monitor performance. Use dropout, early stopping, and regularization to prevent overfitting.</w:t>
      </w:r>
      <w:r>
        <w:br w:type="textWrapping"/>
      </w:r>
      <w:r>
        <w:t>10. Applications of Deep Learning</w:t>
      </w:r>
      <w:r>
        <w:br w:type="textWrapping"/>
      </w:r>
      <w:r>
        <w:t>Deep learning is used in:</w:t>
      </w:r>
      <w:r>
        <w:br w:type="textWrapping"/>
      </w:r>
      <w:r>
        <w:t>- Vision: Image classification, object detection</w:t>
      </w:r>
      <w:r>
        <w:br w:type="textWrapping"/>
      </w:r>
      <w:r>
        <w:t>- NLP: Chatbots, sentiment analysis</w:t>
      </w:r>
      <w:r>
        <w:br w:type="textWrapping"/>
      </w:r>
      <w:r>
        <w:t>- Healthcare: Disease detection</w:t>
      </w:r>
      <w:r>
        <w:br w:type="textWrapping"/>
      </w:r>
      <w:r>
        <w:t>- Finance: Fraud detection, stock forecasting.</w:t>
      </w:r>
      <w:r>
        <w:br w:type="textWrapping"/>
      </w:r>
      <w:r>
        <w:t>Conclusion</w:t>
      </w:r>
      <w:r>
        <w:br w:type="textWrapping"/>
      </w:r>
      <w:r>
        <w:t>Deep learning enables machines to learn from raw data through layers of abstraction using weights, biases, activation functions, and optimizers. It-s transforming fields like vision, language, and medicine.</w:t>
      </w:r>
      <w:r>
        <w:br w:type="textWrapping"/>
      </w:r>
      <w:r>
        <w:t>Hand writing detection model</w:t>
      </w:r>
      <w:r>
        <w:br w:type="textWrapping"/>
      </w:r>
      <w:r>
        <w:t>Next word Prediction;</w:t>
      </w:r>
    </w:p>
    <w:p w14:paraId="09DB1206">
      <w:pPr>
        <w:pStyle w:val="3"/>
      </w:pPr>
      <w:r>
        <w:t>Ann Rnn Onnx Comparison</w:t>
      </w:r>
    </w:p>
    <w:p w14:paraId="13129696">
      <w:r>
        <w:t>Comparative Report: ANN vs RNN vs ONNX with Use Cases</w:t>
      </w:r>
      <w:r>
        <w:br w:type="textWrapping"/>
      </w:r>
      <w:r>
        <w:t>1. Introduction</w:t>
      </w:r>
      <w:r>
        <w:br w:type="textWrapping"/>
      </w:r>
      <w:r>
        <w:t>This report provides a comparative overview of Artificial Neural Networks (ANN), Recurrent Neural Networks (RNN), and ONNX (Open Neural Network Exchange). It highlights their key differences, applications, and presents a sample implementation for each.</w:t>
      </w:r>
      <w:r>
        <w:br w:type="textWrapping"/>
      </w:r>
      <w:r>
        <w:t>2. Model Overview</w:t>
      </w:r>
      <w:r>
        <w:br w:type="textWrapping"/>
      </w:r>
      <w:r>
        <w:t>3. Use Case Implementation</w:t>
      </w:r>
      <w:r>
        <w:br w:type="textWrapping"/>
      </w:r>
      <w:r>
        <w:t>3.1 ANN Use Case: Health Risk Prediction (Tabular Data)</w:t>
      </w:r>
      <w:r>
        <w:br w:type="textWrapping"/>
      </w:r>
      <w:r>
        <w:t>Goal: Predict whether a person is at health risk based on age, weight, and blood pressure.</w:t>
      </w:r>
      <w:r>
        <w:br w:type="textWrapping"/>
      </w:r>
      <w:r>
        <w:t>- Type: Classification</w:t>
      </w:r>
      <w:r>
        <w:br w:type="textWrapping"/>
      </w:r>
      <w:r>
        <w:t>- Data: Tabular (Age, Weight, BP)</w:t>
      </w:r>
      <w:r>
        <w:br w:type="textWrapping"/>
      </w:r>
      <w:r>
        <w:t>- Tools: TensorFlow, Keras</w:t>
      </w:r>
      <w:r>
        <w:br w:type="textWrapping"/>
      </w:r>
      <w:r>
        <w:t>CODE;</w:t>
      </w:r>
      <w:r>
        <w:br w:type="textWrapping"/>
      </w:r>
      <w:r>
        <w:t>import numpy as np</w:t>
      </w:r>
      <w:r>
        <w:br w:type="textWrapping"/>
      </w:r>
      <w:r>
        <w:t>from tensorflow.keras.models import Sequential</w:t>
      </w:r>
      <w:r>
        <w:br w:type="textWrapping"/>
      </w:r>
      <w:r>
        <w:t>from tensorflow.keras.layers import Dense</w:t>
      </w:r>
      <w:r>
        <w:br w:type="textWrapping"/>
      </w:r>
      <w:r>
        <w:t>from sklearn.model_selection import train_test_split</w:t>
      </w:r>
      <w:r>
        <w:br w:type="textWrapping"/>
      </w:r>
      <w:r>
        <w:t>from sklearn.preprocessing import StandardScaler</w:t>
      </w:r>
      <w:r>
        <w:br w:type="textWrapping"/>
      </w:r>
      <w:r>
        <w:t>X = np.array([</w:t>
      </w:r>
      <w:r>
        <w:br w:type="textWrapping"/>
      </w:r>
      <w:r>
        <w:t>    [25, 55, 120],</w:t>
      </w:r>
      <w:r>
        <w:br w:type="textWrapping"/>
      </w:r>
      <w:r>
        <w:t>    [40, 90, 145],</w:t>
      </w:r>
      <w:r>
        <w:br w:type="textWrapping"/>
      </w:r>
      <w:r>
        <w:t>    [30, 70, 130],</w:t>
      </w:r>
      <w:r>
        <w:br w:type="textWrapping"/>
      </w:r>
      <w:r>
        <w:t>    [60, 80, 160],</w:t>
      </w:r>
      <w:r>
        <w:br w:type="textWrapping"/>
      </w:r>
      <w:r>
        <w:t>    [22, 50, 110],</w:t>
      </w:r>
      <w:r>
        <w:br w:type="textWrapping"/>
      </w:r>
      <w:r>
        <w:t>    [55, 95, 170]</w:t>
      </w:r>
      <w:r>
        <w:br w:type="textWrapping"/>
      </w:r>
      <w:r>
        <w:t>])</w:t>
      </w:r>
      <w:r>
        <w:br w:type="textWrapping"/>
      </w:r>
      <w:r>
        <w:t xml:space="preserve">y = np.array([0, 1, 0, 1, 0, 1]) </w:t>
      </w:r>
      <w:r>
        <w:br w:type="textWrapping"/>
      </w:r>
      <w:r>
        <w:t>PREPROCESSING</w:t>
      </w:r>
      <w:r>
        <w:br w:type="textWrapping"/>
      </w:r>
      <w:r>
        <w:t>scaler = StandardScaler()</w:t>
      </w:r>
      <w:r>
        <w:br w:type="textWrapping"/>
      </w:r>
      <w:r>
        <w:t>X_scaled = scaler.fit_transform(X)</w:t>
      </w:r>
      <w:r>
        <w:br w:type="textWrapping"/>
      </w:r>
      <w:r>
        <w:t>X_train, X_test, y_train, y_test = train_test_split(X_scaled, y, test_size=0.3)</w:t>
      </w:r>
      <w:r>
        <w:br w:type="textWrapping"/>
      </w:r>
      <w:r>
        <w:t>MODEL</w:t>
      </w:r>
      <w:r>
        <w:br w:type="textWrapping"/>
      </w:r>
      <w:r>
        <w:t>model_ann = Sequential([</w:t>
      </w:r>
      <w:r>
        <w:br w:type="textWrapping"/>
      </w:r>
      <w:r>
        <w:t>    Dense(16, activation='relu', input_shape=(3,)),</w:t>
      </w:r>
      <w:r>
        <w:br w:type="textWrapping"/>
      </w:r>
      <w:r>
        <w:t>    Dense(8, activation='relu'),</w:t>
      </w:r>
      <w:r>
        <w:br w:type="textWrapping"/>
      </w:r>
      <w:r>
        <w:t>    Dense(1, activation='sigmoid')</w:t>
      </w:r>
      <w:r>
        <w:br w:type="textWrapping"/>
      </w:r>
      <w:r>
        <w:t>])</w:t>
      </w:r>
      <w:r>
        <w:br w:type="textWrapping"/>
      </w:r>
      <w:r>
        <w:t>TRAINING AND COMPILATION</w:t>
      </w:r>
      <w:r>
        <w:br w:type="textWrapping"/>
      </w:r>
      <w:r>
        <w:t>model_ann.compile(optimizer='adam', loss='binary_crossentropy', metrics=['accuracy'])</w:t>
      </w:r>
      <w:r>
        <w:br w:type="textWrapping"/>
      </w:r>
      <w:r>
        <w:t>model_ann.fit(X_train, y_train, epochs=30, verbose=0)</w:t>
      </w:r>
      <w:r>
        <w:br w:type="textWrapping"/>
      </w:r>
      <w:r>
        <w:t>PREDICT</w:t>
      </w:r>
      <w:r>
        <w:br w:type="textWrapping"/>
      </w:r>
      <w:r>
        <w:t>print("ANN prediction (health risk):", model_ann.predict(X_test))</w:t>
      </w:r>
      <w:r>
        <w:br w:type="textWrapping"/>
      </w:r>
      <w:r>
        <w:t>Result:</w:t>
      </w:r>
      <w:r>
        <w:br w:type="textWrapping"/>
      </w:r>
      <w:r>
        <w:t>The model gave the outputs as  probabilities as I have used sigmoid activation function at last.</w:t>
      </w:r>
      <w:r>
        <w:br w:type="textWrapping"/>
      </w:r>
      <w:r>
        <w:t>·  0.59988 → About 60% chance that the first sample is "high risk" (label 1)</w:t>
      </w:r>
      <w:r>
        <w:br w:type="textWrapping"/>
      </w:r>
      <w:r>
        <w:t xml:space="preserve"> ·  0.42258 → About 42% chance that the second sample is high risk → Likely "low risk" (label 0)</w:t>
      </w:r>
      <w:r>
        <w:br w:type="textWrapping"/>
      </w:r>
      <w:r>
        <w:t>3.2 RNN Use Case: Symptom Text Classification</w:t>
      </w:r>
      <w:r>
        <w:br w:type="textWrapping"/>
      </w:r>
      <w:r>
        <w:t>Goal: Classify free-text symptom descriptions as emergency or non-emergency.</w:t>
      </w:r>
      <w:r>
        <w:br w:type="textWrapping"/>
      </w:r>
      <w:r>
        <w:t>- Type: Text classification</w:t>
      </w:r>
      <w:r>
        <w:br w:type="textWrapping"/>
      </w:r>
      <w:r>
        <w:t>- Data: Sequential (sentences)</w:t>
      </w:r>
      <w:r>
        <w:br w:type="textWrapping"/>
      </w:r>
      <w:r>
        <w:t>- Tools: TensorFlow, Keras, Tokenizer, Embedding, RNN layers</w:t>
      </w:r>
      <w:r>
        <w:br w:type="textWrapping"/>
      </w:r>
      <w:r>
        <w:t xml:space="preserve">MODEL TRAINED TO CLASSIY SYMPTOMS AS EMERGENCY OR NON-EMERGENCY BASED ON THE SEVERITY OF THE SYMPTOMS </w:t>
      </w:r>
      <w:r>
        <w:br w:type="textWrapping"/>
      </w:r>
      <w:r>
        <w:t xml:space="preserve">IMPORTING IMPORTANT MODULES </w:t>
      </w:r>
      <w:r>
        <w:br w:type="textWrapping"/>
      </w:r>
      <w:r>
        <w:t>import numpy as np</w:t>
      </w:r>
      <w:r>
        <w:br w:type="textWrapping"/>
      </w:r>
      <w:r>
        <w:t>from tensorflow.keras.models import Sequential</w:t>
      </w:r>
      <w:r>
        <w:br w:type="textWrapping"/>
      </w:r>
      <w:r>
        <w:t>from tensorflow.keras.layers import Embedding,SimpleRNN,Dense</w:t>
      </w:r>
      <w:r>
        <w:br w:type="textWrapping"/>
      </w:r>
      <w:r>
        <w:t>from tensorflow.keras.preprocessing.text import Tokenizer</w:t>
      </w:r>
      <w:r>
        <w:br w:type="textWrapping"/>
      </w:r>
      <w:r>
        <w:t>from tensorflow.keras.preprocessing.sequence import pad_sequences</w:t>
      </w:r>
      <w:r>
        <w:br w:type="textWrapping"/>
      </w:r>
      <w:r>
        <w:t>INPUT TEXTS AND OUTPUTS LABELS;</w:t>
      </w:r>
      <w:r>
        <w:br w:type="textWrapping"/>
      </w:r>
      <w:r>
        <w:t>texts = [</w:t>
      </w:r>
      <w:r>
        <w:br w:type="textWrapping"/>
      </w:r>
      <w:r>
        <w:t>    "chest pain and shortness of breath",</w:t>
      </w:r>
      <w:r>
        <w:br w:type="textWrapping"/>
      </w:r>
      <w:r>
        <w:t>    "mild headache and fatigue",</w:t>
      </w:r>
      <w:r>
        <w:br w:type="textWrapping"/>
      </w:r>
      <w:r>
        <w:t>    "severe bleeding after injury",</w:t>
      </w:r>
      <w:r>
        <w:br w:type="textWrapping"/>
      </w:r>
      <w:r>
        <w:t>    "dizziness after standing up",</w:t>
      </w:r>
      <w:r>
        <w:br w:type="textWrapping"/>
      </w:r>
      <w:r>
        <w:t>    "high fever and cough"</w:t>
      </w:r>
      <w:r>
        <w:br w:type="textWrapping"/>
      </w:r>
      <w:r>
        <w:t>]</w:t>
      </w:r>
      <w:r>
        <w:br w:type="textWrapping"/>
      </w:r>
      <w:r>
        <w:t xml:space="preserve">labels = [1, 0, 1, 0, 0] </w:t>
      </w:r>
      <w:r>
        <w:br w:type="textWrapping"/>
      </w:r>
      <w:r>
        <w:t>TOKENIZATION TO CONVERT TEXTS INTO TOKENS AND COMPARE THE SEVERITY BASED ON THE INPUT LABELS .1-EMERGENCY,0-NON-EMERGENCY</w:t>
      </w:r>
      <w:r>
        <w:br w:type="textWrapping"/>
      </w:r>
      <w:r>
        <w:t>tokenizer = Tokenizer()</w:t>
      </w:r>
      <w:r>
        <w:br w:type="textWrapping"/>
      </w:r>
      <w:r>
        <w:t>tokenizer.fit_on_texts(texts)</w:t>
      </w:r>
      <w:r>
        <w:br w:type="textWrapping"/>
      </w:r>
      <w:r>
        <w:t>seqs = tokenizer.texts_to_sequences(texts)</w:t>
      </w:r>
      <w:r>
        <w:br w:type="textWrapping"/>
      </w:r>
      <w:r>
        <w:t>padded = pad_sequences(seqs)</w:t>
      </w:r>
      <w:r>
        <w:br w:type="textWrapping"/>
      </w:r>
      <w:r>
        <w:t>MODEL TRAINING AND EVALUATION;</w:t>
      </w:r>
      <w:r>
        <w:br w:type="textWrapping"/>
      </w:r>
      <w:r>
        <w:t>vocab_size = len(tokenizer.word_index) + 1</w:t>
      </w:r>
      <w:r>
        <w:br w:type="textWrapping"/>
      </w:r>
      <w:r>
        <w:t>model_rnn = Sequential([</w:t>
      </w:r>
      <w:r>
        <w:br w:type="textWrapping"/>
      </w:r>
      <w:r>
        <w:t>    Embedding(input_dim=vocab_size, output_dim=8, input_length=padded.shape[1]),</w:t>
      </w:r>
      <w:r>
        <w:br w:type="textWrapping"/>
      </w:r>
      <w:r>
        <w:t>    SimpleRNN(16),</w:t>
      </w:r>
      <w:r>
        <w:br w:type="textWrapping"/>
      </w:r>
      <w:r>
        <w:t>    Dense(1, activation='sigmoid')</w:t>
      </w:r>
      <w:r>
        <w:br w:type="textWrapping"/>
      </w:r>
      <w:r>
        <w:t>])</w:t>
      </w:r>
      <w:r>
        <w:br w:type="textWrapping"/>
      </w:r>
      <w:r>
        <w:t>model_rnn.compile(optimizer='adam', loss='binary_crossentropy', metrics=['accuracy'])</w:t>
      </w:r>
      <w:r>
        <w:br w:type="textWrapping"/>
      </w:r>
      <w:r>
        <w:t>model_rnn.fit(padded, np.array(labels), epochs=50, verbose=0)</w:t>
      </w:r>
      <w:r>
        <w:br w:type="textWrapping"/>
      </w:r>
      <w:r>
        <w:t>CLASSIFICATION;</w:t>
      </w:r>
      <w:r>
        <w:br w:type="textWrapping"/>
      </w:r>
      <w:r>
        <w:t>sample = ["severe bleeding and chest pain"]</w:t>
      </w:r>
      <w:r>
        <w:br w:type="textWrapping"/>
      </w:r>
      <w:r>
        <w:t>sample_seq = pad_sequences(tokenizer.texts_to_sequences(sample), maxlen=padded.shape[1])</w:t>
      </w:r>
      <w:r>
        <w:br w:type="textWrapping"/>
      </w:r>
      <w:r>
        <w:t>print("RNN prediction (emergency):", model_rnn.predict(sample_seq))</w:t>
      </w:r>
      <w:r>
        <w:br w:type="textWrapping"/>
      </w:r>
      <w:r>
        <w:t>3.3 ONNX Use Case: Model Deployment</w:t>
      </w:r>
      <w:r>
        <w:br w:type="textWrapping"/>
      </w:r>
      <w:r>
        <w:t>Goal: Export a trained ANN or RNN model to ONNX format for cross-platform deployment (e.g., mobile or edge device).</w:t>
      </w:r>
      <w:r>
        <w:br w:type="textWrapping"/>
      </w:r>
      <w:r>
        <w:t>- Type: Model conversion</w:t>
      </w:r>
      <w:r>
        <w:br w:type="textWrapping"/>
      </w:r>
      <w:r>
        <w:t>- Tools: tf2onnx or PyTorch -&gt; ONNX exporters</w:t>
      </w:r>
      <w:r>
        <w:br w:type="textWrapping"/>
      </w:r>
      <w:r>
        <w:t>- Output: `.onnx` file for inference in different environments</w:t>
      </w:r>
      <w:r>
        <w:br w:type="textWrapping"/>
      </w:r>
      <w:r>
        <w:t>#  Install tf2onnx if not already installed</w:t>
      </w:r>
      <w:r>
        <w:br w:type="textWrapping"/>
      </w:r>
      <w:r>
        <w:t>!pip install tf2onnx</w:t>
      </w:r>
      <w:r>
        <w:br w:type="textWrapping"/>
      </w:r>
      <w:r>
        <w:t>#  Import required libraries</w:t>
      </w:r>
      <w:r>
        <w:br w:type="textWrapping"/>
      </w:r>
      <w:r>
        <w:t>import numpy as np</w:t>
      </w:r>
      <w:r>
        <w:br w:type="textWrapping"/>
      </w:r>
      <w:r>
        <w:t>import tensorflow as tf</w:t>
      </w:r>
      <w:r>
        <w:br w:type="textWrapping"/>
      </w:r>
      <w:r>
        <w:t>import tf2onnx</w:t>
      </w:r>
      <w:r>
        <w:br w:type="textWrapping"/>
      </w:r>
      <w:r>
        <w:t>from tensorflow.keras.models import Sequential</w:t>
      </w:r>
      <w:r>
        <w:br w:type="textWrapping"/>
      </w:r>
      <w:r>
        <w:t>from tensorflow.keras.layers import Dense</w:t>
      </w:r>
      <w:r>
        <w:br w:type="textWrapping"/>
      </w:r>
      <w:r>
        <w:t>from sklearn.model_selection import train_test_split</w:t>
      </w:r>
      <w:r>
        <w:br w:type="textWrapping"/>
      </w:r>
      <w:r>
        <w:t>from sklearn.preprocessing import StandardScaler</w:t>
      </w:r>
      <w:r>
        <w:br w:type="textWrapping"/>
      </w:r>
      <w:r>
        <w:t># Prepare the dummy data</w:t>
      </w:r>
      <w:r>
        <w:br w:type="textWrapping"/>
      </w:r>
      <w:r>
        <w:t># Features: [Age, Weight, Systolic BP]</w:t>
      </w:r>
      <w:r>
        <w:br w:type="textWrapping"/>
      </w:r>
      <w:r>
        <w:t>X = np.array([</w:t>
      </w:r>
      <w:r>
        <w:br w:type="textWrapping"/>
      </w:r>
      <w:r>
        <w:t>    [25, 55, 120],</w:t>
      </w:r>
      <w:r>
        <w:br w:type="textWrapping"/>
      </w:r>
      <w:r>
        <w:t>    [40, 90, 145],</w:t>
      </w:r>
      <w:r>
        <w:br w:type="textWrapping"/>
      </w:r>
      <w:r>
        <w:t>    [30, 70, 130],</w:t>
      </w:r>
      <w:r>
        <w:br w:type="textWrapping"/>
      </w:r>
      <w:r>
        <w:t>    [60, 80, 160],</w:t>
      </w:r>
      <w:r>
        <w:br w:type="textWrapping"/>
      </w:r>
      <w:r>
        <w:t>    [22, 50, 110],</w:t>
      </w:r>
      <w:r>
        <w:br w:type="textWrapping"/>
      </w:r>
      <w:r>
        <w:t>    [55, 95, 170]</w:t>
      </w:r>
      <w:r>
        <w:br w:type="textWrapping"/>
      </w:r>
      <w:r>
        <w:t>])</w:t>
      </w:r>
      <w:r>
        <w:br w:type="textWrapping"/>
      </w:r>
      <w:r>
        <w:t>y = np.array([0, 1, 0, 1, 0, 1])  </w:t>
      </w:r>
      <w:r>
        <w:br w:type="textWrapping"/>
      </w:r>
      <w:r>
        <w:t>#  Preprocess the data</w:t>
      </w:r>
      <w:r>
        <w:br w:type="textWrapping"/>
      </w:r>
      <w:r>
        <w:t>scaler = StandardScaler()</w:t>
      </w:r>
      <w:r>
        <w:br w:type="textWrapping"/>
      </w:r>
      <w:r>
        <w:t>X_scaled = scaler.fit_transform(X)</w:t>
      </w:r>
      <w:r>
        <w:br w:type="textWrapping"/>
      </w:r>
      <w:r>
        <w:t>X_train, X_test, y_train, y_test = train_test_split(X_scaled, y, test_size=0.3)</w:t>
      </w:r>
      <w:r>
        <w:br w:type="textWrapping"/>
      </w:r>
      <w:r>
        <w:t># Define and train the ANN model</w:t>
      </w:r>
      <w:r>
        <w:br w:type="textWrapping"/>
      </w:r>
      <w:r>
        <w:t>model_ann = Sequential([</w:t>
      </w:r>
      <w:r>
        <w:br w:type="textWrapping"/>
      </w:r>
      <w:r>
        <w:t>    Dense(16, activation='relu', input_shape=(3,)),</w:t>
      </w:r>
      <w:r>
        <w:br w:type="textWrapping"/>
      </w:r>
      <w:r>
        <w:t>    Dense(8, activation='relu'),</w:t>
      </w:r>
      <w:r>
        <w:br w:type="textWrapping"/>
      </w:r>
      <w:r>
        <w:t>    Dense(1, activation='sigmoid')</w:t>
      </w:r>
      <w:r>
        <w:br w:type="textWrapping"/>
      </w:r>
      <w:r>
        <w:t>])</w:t>
      </w:r>
      <w:r>
        <w:br w:type="textWrapping"/>
      </w:r>
      <w:r>
        <w:t>model_ann.compile(optimizer='adam', loss='binary_crossentropy', metrics=['accuracy'])</w:t>
      </w:r>
      <w:r>
        <w:br w:type="textWrapping"/>
      </w:r>
      <w:r>
        <w:t>model_ann.fit(X_train, y_train, epochs=30, verbose=0)</w:t>
      </w:r>
      <w:r>
        <w:br w:type="textWrapping"/>
      </w:r>
      <w:r>
        <w:t>model_ann.save("health_model.h5")</w:t>
      </w:r>
      <w:r>
        <w:br w:type="textWrapping"/>
      </w:r>
      <w:r>
        <w:t># Convert to ONNX directly from saved Keras model</w:t>
      </w:r>
      <w:r>
        <w:br w:type="textWrapping"/>
      </w:r>
      <w:r>
        <w:t>!python -m tf2onnx.convert --keras health_model.h5 --output health_risk_ann_model.onnx --opset 13</w:t>
      </w:r>
      <w:r>
        <w:br w:type="textWrapping"/>
      </w:r>
      <w:r>
        <w:t>print(" ANN model converted and saved as health_risk_ann_model.onnx")</w:t>
      </w:r>
      <w:r>
        <w:br w:type="textWrapping"/>
      </w:r>
      <w:r>
        <w:t>4. Summary of Strengths</w:t>
      </w:r>
      <w:r>
        <w:br w:type="textWrapping"/>
      </w:r>
      <w:r>
        <w:t>5. Conclusion</w:t>
      </w:r>
      <w:r>
        <w:br w:type="textWrapping"/>
      </w:r>
      <w:r>
        <w:t>Each architecture serves a different purpose:</w:t>
      </w:r>
      <w:r>
        <w:br w:type="textWrapping"/>
      </w:r>
      <w:r>
        <w:t>- ANN is best suited for simple input-output mappings in structured data.</w:t>
      </w:r>
      <w:r>
        <w:br w:type="textWrapping"/>
      </w:r>
      <w:r>
        <w:t>- RNN is powerful for sequential data analysis and modeling temporal relationships.</w:t>
      </w:r>
      <w:r>
        <w:br w:type="textWrapping"/>
      </w:r>
      <w:r>
        <w:t>- ONNX enhances flexibility in deploying ML models across platforms and environments.</w:t>
      </w:r>
      <w:r>
        <w:br w:type="textWrapping"/>
      </w:r>
      <w:r>
        <w:br w:type="textWrapping"/>
      </w:r>
      <w:r>
        <w:t>By understanding these differences and strengths, developers can choose the appropriate model and deployment path based on their specific application.</w:t>
      </w:r>
    </w:p>
    <w:p w14:paraId="4FAEEE14">
      <w:pPr>
        <w:pStyle w:val="3"/>
      </w:pPr>
      <w:r>
        <w:t>Medical Dataset Model</w:t>
      </w:r>
    </w:p>
    <w:p w14:paraId="02157EC3">
      <w:r>
        <w:t>MEDICAL DATASET FOR COMPARISON BETWEEN HEALTHY AND IDEOPATHIC TOE WALKING TO IDENTIFY IF A PERSON IS HEALTHY OR SUFFERRING FROM ITW.</w:t>
      </w:r>
      <w:r>
        <w:br w:type="textWrapping"/>
      </w:r>
      <w:r>
        <w:t>IMPORTING THE ZIP FILES HEALTHY.ZIP AND ITW.ZIP</w:t>
      </w:r>
      <w:r>
        <w:br w:type="textWrapping"/>
      </w:r>
      <w:r>
        <w:t>from google.colab import files</w:t>
      </w:r>
      <w:r>
        <w:br w:type="textWrapping"/>
      </w:r>
      <w:r>
        <w:t>uploaded = files.upload()</w:t>
      </w:r>
      <w:r>
        <w:br w:type="textWrapping"/>
      </w:r>
      <w:r>
        <w:t xml:space="preserve"> STEP 2: Unzip the file to a known directory</w:t>
      </w:r>
      <w:r>
        <w:br w:type="textWrapping"/>
      </w:r>
      <w:r>
        <w:t>import zipfile</w:t>
      </w:r>
      <w:r>
        <w:br w:type="textWrapping"/>
      </w:r>
      <w:r>
        <w:t>import os</w:t>
      </w:r>
      <w:r>
        <w:br w:type="textWrapping"/>
      </w:r>
      <w:r>
        <w:t>zip_path = "/content/Healthy.zip"</w:t>
      </w:r>
      <w:r>
        <w:br w:type="textWrapping"/>
      </w:r>
      <w:r>
        <w:t>extract_dir = "/content/extracted_c3d/Healthy"</w:t>
      </w:r>
      <w:r>
        <w:br w:type="textWrapping"/>
      </w:r>
      <w:r>
        <w:t>os.makedirs(extract_dir, exist_ok=True)</w:t>
      </w:r>
      <w:r>
        <w:br w:type="textWrapping"/>
      </w:r>
      <w:r>
        <w:t>with zipfile.ZipFile(zip_path, 'r') as zip_ref:</w:t>
      </w:r>
      <w:r>
        <w:br w:type="textWrapping"/>
      </w:r>
      <w:r>
        <w:t>    zip_ref.extractall(extract_dir)</w:t>
      </w:r>
      <w:r>
        <w:br w:type="textWrapping"/>
      </w:r>
      <w:r>
        <w:t>STEP3-UNZIP THE EXTRACTED C3D FILE</w:t>
      </w:r>
      <w:r>
        <w:br w:type="textWrapping"/>
      </w:r>
      <w:r>
        <w:t>import zipfile</w:t>
      </w:r>
      <w:r>
        <w:br w:type="textWrapping"/>
      </w:r>
      <w:r>
        <w:t>import os</w:t>
      </w:r>
      <w:r>
        <w:br w:type="textWrapping"/>
      </w:r>
      <w:r>
        <w:t>with zipfile.ZipFile("ITW.zip", 'r') as zip_ref:</w:t>
      </w:r>
      <w:r>
        <w:br w:type="textWrapping"/>
      </w:r>
      <w:r>
        <w:t>    zip_ref.extractall("extracted_c3d/ITW")</w:t>
      </w:r>
      <w:r>
        <w:br w:type="textWrapping"/>
      </w:r>
      <w:r>
        <w:t>print("Unzipped files to extracted_c3d/ITW")</w:t>
      </w:r>
      <w:r>
        <w:br w:type="textWrapping"/>
      </w:r>
      <w:r>
        <w:t>STEP 4: Define skeleton plotting and image conversion logic Because .c3d format is not identifiable by pytorch</w:t>
      </w:r>
      <w:r>
        <w:br w:type="textWrapping"/>
      </w:r>
      <w:r>
        <w:t>!pip install ezc3d</w:t>
      </w:r>
      <w:r>
        <w:br w:type="textWrapping"/>
      </w:r>
      <w:r>
        <w:t>import ezc3d</w:t>
      </w:r>
      <w:r>
        <w:br w:type="textWrapping"/>
      </w:r>
      <w:r>
        <w:t>import matplotlib.pyplot as plt</w:t>
      </w:r>
      <w:r>
        <w:br w:type="textWrapping"/>
      </w:r>
      <w:r>
        <w:t>from tqdm import tqdm</w:t>
      </w:r>
      <w:r>
        <w:br w:type="textWrapping"/>
      </w:r>
      <w:r>
        <w:t>def plot_skeleton(c3d, frame_idx, save_path):</w:t>
      </w:r>
      <w:r>
        <w:br w:type="textWrapping"/>
      </w:r>
      <w:r>
        <w:t>    fig = plt.figure()</w:t>
      </w:r>
      <w:r>
        <w:br w:type="textWrapping"/>
      </w:r>
      <w:r>
        <w:t>    ax = fig.add_subplot(111, projection='3d')</w:t>
      </w:r>
      <w:r>
        <w:br w:type="textWrapping"/>
      </w:r>
      <w:r>
        <w:t>    points = c3d['data']['points']</w:t>
      </w:r>
      <w:r>
        <w:br w:type="textWrapping"/>
      </w:r>
      <w:r>
        <w:t>    x, y, z = points[0, :, frame_idx], points[1, :, frame_idx], points[2, :, frame_idx]</w:t>
      </w:r>
      <w:r>
        <w:br w:type="textWrapping"/>
      </w:r>
      <w:r>
        <w:t>    ax.scatter(x, y, z, c='blue')</w:t>
      </w:r>
      <w:r>
        <w:br w:type="textWrapping"/>
      </w:r>
      <w:r>
        <w:t>    ax.set_axis_off()</w:t>
      </w:r>
      <w:r>
        <w:br w:type="textWrapping"/>
      </w:r>
      <w:r>
        <w:t>    plt.savefig(save_path)</w:t>
      </w:r>
      <w:r>
        <w:br w:type="textWrapping"/>
      </w:r>
      <w:r>
        <w:t>    plt.close(fig)</w:t>
      </w:r>
      <w:r>
        <w:br w:type="textWrapping"/>
      </w:r>
      <w:r>
        <w:t>def convert_healthy_c3d_to_images(healthy_input_path, output_root="/content/healthy_skeleton_images", max_frames=30):</w:t>
      </w:r>
      <w:r>
        <w:br w:type="textWrapping"/>
      </w:r>
      <w:r>
        <w:t>    os.makedirs(output_root, exist_ok=True)</w:t>
      </w:r>
      <w:r>
        <w:br w:type="textWrapping"/>
      </w:r>
      <w:r>
        <w:t>    files = [f for f in os.listdir(healthy_input_path) if f.endswith('.c3d')]</w:t>
      </w:r>
      <w:r>
        <w:br w:type="textWrapping"/>
      </w:r>
      <w:r>
        <w:t>    print(f"Found {len(files)} .c3d files.")</w:t>
      </w:r>
      <w:r>
        <w:br w:type="textWrapping"/>
      </w:r>
      <w:r>
        <w:t>    for filename in files:</w:t>
      </w:r>
      <w:r>
        <w:br w:type="textWrapping"/>
      </w:r>
      <w:r>
        <w:t>        file_path = os.path.join(healthy_input_path, filename)</w:t>
      </w:r>
      <w:r>
        <w:br w:type="textWrapping"/>
      </w:r>
      <w:r>
        <w:t>        subject_id = os.path.splitext(filename)[0]</w:t>
      </w:r>
      <w:r>
        <w:br w:type="textWrapping"/>
      </w:r>
      <w:r>
        <w:t>        subject_out_dir = os.path.join(output_root, subject_id)</w:t>
      </w:r>
      <w:r>
        <w:br w:type="textWrapping"/>
      </w:r>
      <w:r>
        <w:t>        os.makedirs(subject_out_dir, exist_ok=True)</w:t>
      </w:r>
      <w:r>
        <w:br w:type="textWrapping"/>
      </w:r>
      <w:r>
        <w:t>        c3d = ezc3d.c3d(file_path)</w:t>
      </w:r>
      <w:r>
        <w:br w:type="textWrapping"/>
      </w:r>
      <w:r>
        <w:t>        num_frames = min(c3d['data']['points'].shape[2], max_frames * 5)</w:t>
      </w:r>
      <w:r>
        <w:br w:type="textWrapping"/>
      </w:r>
      <w:r>
        <w:t>        for i in tqdm(range(0, num_frames, 5), desc=f"Healthy - {filename}"):</w:t>
      </w:r>
      <w:r>
        <w:br w:type="textWrapping"/>
      </w:r>
      <w:r>
        <w:t>            save_path = os.path.join(subject_out_dir, f"frame_{i:04d}.png")</w:t>
      </w:r>
      <w:r>
        <w:br w:type="textWrapping"/>
      </w:r>
      <w:r>
        <w:t>            plot_skeleton(c3d, i, save_path)</w:t>
      </w:r>
      <w:r>
        <w:br w:type="textWrapping"/>
      </w:r>
      <w:r>
        <w:t>import ezc3d</w:t>
      </w:r>
      <w:r>
        <w:br w:type="textWrapping"/>
      </w:r>
      <w:r>
        <w:t>import matplotlib.pyplot as plt</w:t>
      </w:r>
      <w:r>
        <w:br w:type="textWrapping"/>
      </w:r>
      <w:r>
        <w:t>from tqdm import tqdm</w:t>
      </w:r>
      <w:r>
        <w:br w:type="textWrapping"/>
      </w:r>
      <w:r>
        <w:t>def plot_skeleton(c3d, frame_idx, save_path):</w:t>
      </w:r>
      <w:r>
        <w:br w:type="textWrapping"/>
      </w:r>
      <w:r>
        <w:t>    fig = plt.figure()</w:t>
      </w:r>
      <w:r>
        <w:br w:type="textWrapping"/>
      </w:r>
      <w:r>
        <w:t>    ax = fig.add_subplot(111, projection='3d')</w:t>
      </w:r>
      <w:r>
        <w:br w:type="textWrapping"/>
      </w:r>
      <w:r>
        <w:t>    points = c3d['data']['points']</w:t>
      </w:r>
      <w:r>
        <w:br w:type="textWrapping"/>
      </w:r>
      <w:r>
        <w:t>    x, y, z = points[0, :, frame_idx], points[1, :, frame_idx], points[2, :, frame_idx]</w:t>
      </w:r>
      <w:r>
        <w:br w:type="textWrapping"/>
      </w:r>
      <w:r>
        <w:t>    ax.scatter(x, y, z, c='blue')</w:t>
      </w:r>
      <w:r>
        <w:br w:type="textWrapping"/>
      </w:r>
      <w:r>
        <w:t>    ax.set_axis_off()</w:t>
      </w:r>
      <w:r>
        <w:br w:type="textWrapping"/>
      </w:r>
      <w:r>
        <w:t>    plt.savefig(save_path)</w:t>
      </w:r>
      <w:r>
        <w:br w:type="textWrapping"/>
      </w:r>
      <w:r>
        <w:t>    plt.close(fig)</w:t>
      </w:r>
      <w:r>
        <w:br w:type="textWrapping"/>
      </w:r>
      <w:r>
        <w:t>def convert_next_100_c3d_to_images(input_dir, output_dir, start=0, max_frames=30):</w:t>
      </w:r>
      <w:r>
        <w:br w:type="textWrapping"/>
      </w:r>
      <w:r>
        <w:t>    import glob</w:t>
      </w:r>
      <w:r>
        <w:br w:type="textWrapping"/>
      </w:r>
      <w:r>
        <w:t>    import os</w:t>
      </w:r>
      <w:r>
        <w:br w:type="textWrapping"/>
      </w:r>
      <w:r>
        <w:t>    all_c3d_files = sorted(glob.glob(os.path.join(input_dir, '**', '*.c3d'), recursive=True))</w:t>
      </w:r>
      <w:r>
        <w:br w:type="textWrapping"/>
      </w:r>
      <w:r>
        <w:t>    batch_files = all_c3d_files[start:start + 100]</w:t>
      </w:r>
      <w:r>
        <w:br w:type="textWrapping"/>
      </w:r>
      <w:r>
        <w:t>    if not batch_files:</w:t>
      </w:r>
      <w:r>
        <w:br w:type="textWrapping"/>
      </w:r>
      <w:r>
        <w:t>        print("No .c3d files found in this batch.")</w:t>
      </w:r>
      <w:r>
        <w:br w:type="textWrapping"/>
      </w:r>
      <w:r>
        <w:t>        return</w:t>
      </w:r>
      <w:r>
        <w:br w:type="textWrapping"/>
      </w:r>
      <w:r>
        <w:t>    os.makedirs(output_dir, exist_ok=True)</w:t>
      </w:r>
      <w:r>
        <w:br w:type="textWrapping"/>
      </w:r>
      <w:r>
        <w:t>    for file_path in tqdm(batch_files, desc=f"Processing {len(batch_files)} files from index {start}"):</w:t>
      </w:r>
      <w:r>
        <w:br w:type="textWrapping"/>
      </w:r>
      <w:r>
        <w:t>        subject_id = os.path.splitext(os.path.basename(file_path))[0]</w:t>
      </w:r>
      <w:r>
        <w:br w:type="textWrapping"/>
      </w:r>
      <w:r>
        <w:t>        subject_out_dir = os.path.join(output_dir, subject_id)</w:t>
      </w:r>
      <w:r>
        <w:br w:type="textWrapping"/>
      </w:r>
      <w:r>
        <w:t>        os.makedirs(subject_out_dir, exist_ok=True)</w:t>
      </w:r>
      <w:r>
        <w:br w:type="textWrapping"/>
      </w:r>
      <w:r>
        <w:t>        try:</w:t>
      </w:r>
      <w:r>
        <w:br w:type="textWrapping"/>
      </w:r>
      <w:r>
        <w:t>            c3d = ezc3d.c3d(file_path)</w:t>
      </w:r>
      <w:r>
        <w:br w:type="textWrapping"/>
      </w:r>
      <w:r>
        <w:t>            num_frames = min(c3d['data']['points'].shape[2], max_frames * 5)</w:t>
      </w:r>
      <w:r>
        <w:br w:type="textWrapping"/>
      </w:r>
      <w:r>
        <w:t>            for i in range(0, num_frames, 5):</w:t>
      </w:r>
      <w:r>
        <w:br w:type="textWrapping"/>
      </w:r>
      <w:r>
        <w:t>                save_path = os.path.join(subject_out_dir, f"frame_{i:04d}.png")</w:t>
      </w:r>
      <w:r>
        <w:br w:type="textWrapping"/>
      </w:r>
      <w:r>
        <w:t>                plot_skeleton(c3d, i, save_path)</w:t>
      </w:r>
      <w:r>
        <w:br w:type="textWrapping"/>
      </w:r>
      <w:r>
        <w:t>        except Exception as e:</w:t>
      </w:r>
      <w:r>
        <w:br w:type="textWrapping"/>
      </w:r>
      <w:r>
        <w:t>            print(f"Error processing {file_path}: {e}")</w:t>
      </w:r>
      <w:r>
        <w:br w:type="textWrapping"/>
      </w:r>
      <w:r>
        <w:t>put_itw = "extracted_c3d/ITW"</w:t>
      </w:r>
      <w:r>
        <w:br w:type="textWrapping"/>
      </w:r>
      <w:r>
        <w:t>output_itw = "batched_skeletons/ITW"</w:t>
      </w:r>
      <w:r>
        <w:br w:type="textWrapping"/>
      </w:r>
      <w:r>
        <w:t>convert_next_100_c3d_to_images(input_itw, output_itw, start=0)</w:t>
      </w:r>
      <w:r>
        <w:br w:type="textWrapping"/>
      </w:r>
      <w:r>
        <w:t>convert_next_100_c3d_to_images(input_itw, output_itw, start=100)</w:t>
      </w:r>
      <w:r>
        <w:br w:type="textWrapping"/>
      </w:r>
      <w:r>
        <w:t>similarly for remaining 300 images</w:t>
      </w:r>
      <w:r>
        <w:br w:type="textWrapping"/>
      </w:r>
      <w:r>
        <w:t>STEP 6-COUNT THE NUMBER OF IMAGES IN HEALTHY AND ITW FOLDERS TOCHECK IF ALL THE IMAGES HAVE BEEN CONVERTEDED IN SKELETON FORMAT(.png)</w:t>
      </w:r>
      <w:r>
        <w:br w:type="textWrapping"/>
      </w:r>
      <w:r>
        <w:t>STEP 7-COMBINING HEALTHY AND ITW DATASETS PROCESSED INTO A NEW FOLDER CLASSIFIED_DATASET</w:t>
      </w:r>
      <w:r>
        <w:br w:type="textWrapping"/>
      </w:r>
      <w:r>
        <w:t>import os</w:t>
      </w:r>
      <w:r>
        <w:br w:type="textWrapping"/>
      </w:r>
      <w:r>
        <w:t>import shutil</w:t>
      </w:r>
      <w:r>
        <w:br w:type="textWrapping"/>
      </w:r>
      <w:r>
        <w:t>healthy_src = "/content/healthy_skeleton_images"</w:t>
      </w:r>
      <w:r>
        <w:br w:type="textWrapping"/>
      </w:r>
      <w:r>
        <w:t>itw_src = "/content/batched_skeletons/ITW"</w:t>
      </w:r>
      <w:r>
        <w:br w:type="textWrapping"/>
      </w:r>
      <w:r>
        <w:t>base_dest = "/content/classified_dataset"</w:t>
      </w:r>
      <w:r>
        <w:br w:type="textWrapping"/>
      </w:r>
      <w:r>
        <w:t>healthy_dest = os.path.join(base_dest, "Healthy")</w:t>
      </w:r>
      <w:r>
        <w:br w:type="textWrapping"/>
      </w:r>
      <w:r>
        <w:t>itw_dest = os.path.join(base_dest, "ITW")</w:t>
      </w:r>
      <w:r>
        <w:br w:type="textWrapping"/>
      </w:r>
      <w:r>
        <w:t>os.makedirs(healthy_dest, exist_ok=True)</w:t>
      </w:r>
      <w:r>
        <w:br w:type="textWrapping"/>
      </w:r>
      <w:r>
        <w:t>os.makedirs(itw_dest, exist_ok=True)</w:t>
      </w:r>
      <w:r>
        <w:br w:type="textWrapping"/>
      </w:r>
      <w:r>
        <w:t>for folder in os.listdir(healthy_src):</w:t>
      </w:r>
      <w:r>
        <w:br w:type="textWrapping"/>
      </w:r>
      <w:r>
        <w:t>    folder_path = os.path.join(healthy_src, folder)</w:t>
      </w:r>
      <w:r>
        <w:br w:type="textWrapping"/>
      </w:r>
      <w:r>
        <w:t>    if os.path.isdir(folder_path):</w:t>
      </w:r>
      <w:r>
        <w:br w:type="textWrapping"/>
      </w:r>
      <w:r>
        <w:t>        for file in os.listdir(folder_path):</w:t>
      </w:r>
      <w:r>
        <w:br w:type="textWrapping"/>
      </w:r>
      <w:r>
        <w:t>            if file.endswith(".png"):</w:t>
      </w:r>
      <w:r>
        <w:br w:type="textWrapping"/>
      </w:r>
      <w:r>
        <w:t>                src_path = os.path.join(folder_path, file)</w:t>
      </w:r>
      <w:r>
        <w:br w:type="textWrapping"/>
      </w:r>
      <w:r>
        <w:t>                dst_path = os.path.join(healthy_dest, f"{folder}_{file}")</w:t>
      </w:r>
      <w:r>
        <w:br w:type="textWrapping"/>
      </w:r>
      <w:r>
        <w:t>                shutil.copy(src_path, dst_path)</w:t>
      </w:r>
      <w:r>
        <w:br w:type="textWrapping"/>
      </w:r>
      <w:r>
        <w:t>for folder in os.listdir(itw_src):</w:t>
      </w:r>
      <w:r>
        <w:br w:type="textWrapping"/>
      </w:r>
      <w:r>
        <w:t>    folder_path = os.path.join(itw_src, folder)</w:t>
      </w:r>
      <w:r>
        <w:br w:type="textWrapping"/>
      </w:r>
      <w:r>
        <w:t>    if os.path.isdir(folder_path):</w:t>
      </w:r>
      <w:r>
        <w:br w:type="textWrapping"/>
      </w:r>
      <w:r>
        <w:t>        for file in os.listdir(folder_path):</w:t>
      </w:r>
      <w:r>
        <w:br w:type="textWrapping"/>
      </w:r>
      <w:r>
        <w:t>            if file.endswith(".png"):</w:t>
      </w:r>
      <w:r>
        <w:br w:type="textWrapping"/>
      </w:r>
      <w:r>
        <w:t>                src_path = os.path.join(folder_path, file)</w:t>
      </w:r>
      <w:r>
        <w:br w:type="textWrapping"/>
      </w:r>
      <w:r>
        <w:t>                dst_path = os.path.join(itw_dest, f"{folder}_{file}")</w:t>
      </w:r>
      <w:r>
        <w:br w:type="textWrapping"/>
      </w:r>
      <w:r>
        <w:t>                shutil.copy(src_path, dst_path)</w:t>
      </w:r>
      <w:r>
        <w:br w:type="textWrapping"/>
      </w:r>
      <w:r>
        <w:t>print(" Dataset organized at:", base_dest)</w:t>
      </w:r>
      <w:r>
        <w:br w:type="textWrapping"/>
      </w:r>
      <w:r>
        <w:t>SPLITTING THE DATA INTO TRAIN AND TEST DATA</w:t>
      </w:r>
      <w:r>
        <w:br w:type="textWrapping"/>
      </w:r>
      <w:r>
        <w:t>from torchvision import datasets, transforms</w:t>
      </w:r>
      <w:r>
        <w:br w:type="textWrapping"/>
      </w:r>
      <w:r>
        <w:t>from torch.utils.data import DataLoader</w:t>
      </w:r>
      <w:r>
        <w:br w:type="textWrapping"/>
      </w:r>
      <w:r>
        <w:t>transform = transforms.Compose([</w:t>
      </w:r>
      <w:r>
        <w:br w:type="textWrapping"/>
      </w:r>
      <w:r>
        <w:t>    transforms.Resize((224, 224)),</w:t>
      </w:r>
      <w:r>
        <w:br w:type="textWrapping"/>
      </w:r>
      <w:r>
        <w:t>    transforms.ToTensor()</w:t>
      </w:r>
      <w:r>
        <w:br w:type="textWrapping"/>
      </w:r>
      <w:r>
        <w:t>])</w:t>
      </w:r>
      <w:r>
        <w:br w:type="textWrapping"/>
      </w:r>
      <w:r>
        <w:t>dataset_root = "/content/classified_dataset"  # folder with 'Healthy' and 'ITW'</w:t>
      </w:r>
      <w:r>
        <w:br w:type="textWrapping"/>
      </w:r>
      <w:r>
        <w:t>train_dataset = datasets.ImageFolder(root=dataset_root, transform=transform)</w:t>
      </w:r>
      <w:r>
        <w:br w:type="textWrapping"/>
      </w:r>
      <w:r>
        <w:t>train_loader = DataLoader(train_dataset, batch_size=32, shuffle=True)</w:t>
      </w:r>
      <w:r>
        <w:br w:type="textWrapping"/>
      </w:r>
      <w:r>
        <w:t>STEP 9-IMPORT LIBRARIES AND SET UP TRANSFORMS</w:t>
      </w:r>
      <w:r>
        <w:br w:type="textWrapping"/>
      </w:r>
      <w:r>
        <w:t>STEP 10-LOAD PRETRAINED MODEL(ResNET 18)</w:t>
      </w:r>
      <w:r>
        <w:br w:type="textWrapping"/>
      </w:r>
      <w:r>
        <w:t>STEP 11-DEFINE LOSS AND OPTIMIZER</w:t>
      </w:r>
      <w:r>
        <w:br w:type="textWrapping"/>
      </w:r>
      <w:r>
        <w:t>criterion = nn.CrossEntropyLoss()</w:t>
      </w:r>
      <w:r>
        <w:br w:type="textWrapping"/>
      </w:r>
      <w:r>
        <w:t>optimizer = optim.Adam(model.parameters(), lr=1e-4)</w:t>
      </w:r>
      <w:r>
        <w:br w:type="textWrapping"/>
      </w:r>
      <w:r>
        <w:t>TRAIN THE MODEL</w:t>
      </w:r>
      <w:r>
        <w:br w:type="textWrapping"/>
      </w:r>
      <w:r>
        <w:t>num_epochs = 5</w:t>
      </w:r>
      <w:r>
        <w:br w:type="textWrapping"/>
      </w:r>
      <w:r>
        <w:t>for epoch in range(num_epochs):</w:t>
      </w:r>
      <w:r>
        <w:br w:type="textWrapping"/>
      </w:r>
      <w:r>
        <w:t xml:space="preserve">    model.train()</w:t>
      </w:r>
      <w:r>
        <w:br w:type="textWrapping"/>
      </w:r>
      <w:r>
        <w:t xml:space="preserve">    total_loss = 0</w:t>
      </w:r>
      <w:r>
        <w:br w:type="textWrapping"/>
      </w:r>
      <w:r>
        <w:t xml:space="preserve">    correct = 0</w:t>
      </w:r>
      <w:r>
        <w:br w:type="textWrapping"/>
      </w:r>
      <w:r>
        <w:t xml:space="preserve">    for images, labels in train_loader:</w:t>
      </w:r>
      <w:r>
        <w:br w:type="textWrapping"/>
      </w:r>
      <w:r>
        <w:t xml:space="preserve">        images, labels = images.to(device), labels.to(device)</w:t>
      </w:r>
      <w:r>
        <w:br w:type="textWrapping"/>
      </w:r>
      <w:r>
        <w:t xml:space="preserve">        optimizer.zero_grad()</w:t>
      </w:r>
      <w:r>
        <w:br w:type="textWrapping"/>
      </w:r>
      <w:r>
        <w:t xml:space="preserve">        outputs = model(images)</w:t>
      </w:r>
      <w:r>
        <w:br w:type="textWrapping"/>
      </w:r>
      <w:r>
        <w:t xml:space="preserve">        loss = criterion(outputs, labels)</w:t>
      </w:r>
      <w:r>
        <w:br w:type="textWrapping"/>
      </w:r>
      <w:r>
        <w:t xml:space="preserve">        loss.backward()</w:t>
      </w:r>
      <w:r>
        <w:br w:type="textWrapping"/>
      </w:r>
      <w:r>
        <w:t xml:space="preserve">        optimizer.step()</w:t>
      </w:r>
      <w:r>
        <w:br w:type="textWrapping"/>
      </w:r>
      <w:r>
        <w:t xml:space="preserve">        total_loss += loss.item()</w:t>
      </w:r>
      <w:r>
        <w:br w:type="textWrapping"/>
      </w:r>
      <w:r>
        <w:t xml:space="preserve">        correct += (outputs.argmax(1) == labels).sum().item()</w:t>
      </w:r>
      <w:r>
        <w:br w:type="textWrapping"/>
      </w:r>
      <w:r>
        <w:t xml:space="preserve">    acc = correct / len(train_loader.dataset)</w:t>
      </w:r>
      <w:r>
        <w:br w:type="textWrapping"/>
      </w:r>
      <w:r>
        <w:t xml:space="preserve">    print(f"Epoch {epoch+1}, Loss: {total_loss:.4f}, Train Accuracy: {acc:.4f}")</w:t>
      </w:r>
      <w:r>
        <w:br w:type="textWrapping"/>
      </w:r>
      <w:r>
        <w:t>EVALUATE THE MODEL</w:t>
      </w:r>
      <w:r>
        <w:br w:type="textWrapping"/>
      </w:r>
      <w:r>
        <w:t>model.eval()</w:t>
      </w:r>
      <w:r>
        <w:br w:type="textWrapping"/>
      </w:r>
      <w:r>
        <w:t>all_preds = []</w:t>
      </w:r>
      <w:r>
        <w:br w:type="textWrapping"/>
      </w:r>
      <w:r>
        <w:t>all_labels = []</w:t>
      </w:r>
      <w:r>
        <w:br w:type="textWrapping"/>
      </w:r>
      <w:r>
        <w:t>with torch.no_grad():</w:t>
      </w:r>
      <w:r>
        <w:br w:type="textWrapping"/>
      </w:r>
      <w:r>
        <w:t xml:space="preserve">    for images, labels in val_loader:</w:t>
      </w:r>
      <w:r>
        <w:br w:type="textWrapping"/>
      </w:r>
      <w:r>
        <w:t xml:space="preserve">        images = images.to(device)</w:t>
      </w:r>
      <w:r>
        <w:br w:type="textWrapping"/>
      </w:r>
      <w:r>
        <w:t xml:space="preserve">        outputs = model(images)</w:t>
      </w:r>
      <w:r>
        <w:br w:type="textWrapping"/>
      </w:r>
      <w:r>
        <w:t xml:space="preserve">        preds = outputs.argmax(1).cpu().numpy()</w:t>
      </w:r>
      <w:r>
        <w:br w:type="textWrapping"/>
      </w:r>
      <w:r>
        <w:t xml:space="preserve">        all_preds.extend(preds)</w:t>
      </w:r>
      <w:r>
        <w:br w:type="textWrapping"/>
      </w:r>
      <w:r>
        <w:t xml:space="preserve">        all_labels.extend(labels.numpy())</w:t>
      </w:r>
      <w:r>
        <w:br w:type="textWrapping"/>
      </w:r>
      <w:r>
        <w:t>print(classification_report(all_labels, all_preds, target_names=class_names))</w:t>
      </w:r>
      <w:r>
        <w:br w:type="textWrapping"/>
      </w:r>
      <w:r>
        <w:t>STEP 12-TRAINING THE MODEL</w:t>
      </w:r>
      <w:r>
        <w:br w:type="textWrapping"/>
      </w:r>
      <w:r>
        <w:t xml:space="preserve">  Trains the model using cross-entropy loss.</w:t>
      </w:r>
      <w:r>
        <w:br w:type="textWrapping"/>
      </w:r>
      <w:r>
        <w:t xml:space="preserve">  Updates model weights using Adam optimizer.</w:t>
      </w:r>
      <w:r>
        <w:br w:type="textWrapping"/>
      </w:r>
      <w:r>
        <w:t>STEP 13-EVALUATION OF THE MODEL</w:t>
      </w:r>
      <w:r>
        <w:br w:type="textWrapping"/>
      </w:r>
      <w:r>
        <w:t xml:space="preserve"> Precision for Healthy: 0.98, but recall is low (0.68), meaning some Healthy samples were misclassified.</w:t>
      </w:r>
      <w:r>
        <w:br w:type="textWrapping"/>
      </w:r>
      <w:r>
        <w:t xml:space="preserve"> Precision for ITW: 0.95, recall is perfect (1.00).</w:t>
      </w:r>
      <w:r>
        <w:br w:type="textWrapping"/>
      </w:r>
      <w:r>
        <w:t xml:space="preserve"> Overall accuracy: 96%</w:t>
      </w:r>
    </w:p>
    <w:p w14:paraId="70EADB0F">
      <w:pPr>
        <w:rPr>
          <w:rFonts w:hint="default"/>
          <w:b/>
          <w:bCs/>
          <w:color w:val="0000FF"/>
          <w:lang w:val="en-IN"/>
        </w:rPr>
      </w:pPr>
      <w:r>
        <w:rPr>
          <w:rFonts w:hint="default"/>
          <w:b/>
          <w:bCs/>
          <w:color w:val="0000FF"/>
          <w:lang w:val="en-IN"/>
        </w:rPr>
        <w:t>QUANTIZATION METHODS AND PURPOSES</w:t>
      </w:r>
    </w:p>
    <w:p w14:paraId="0C49D365">
      <w:pPr>
        <w:pStyle w:val="4"/>
        <w:keepNext w:val="0"/>
        <w:keepLines w:val="0"/>
        <w:widowControl/>
        <w:suppressLineNumbers w:val="0"/>
      </w:pPr>
      <w:r>
        <w:t>Quantization in Machine Learning and My Work on It</w:t>
      </w:r>
    </w:p>
    <w:p w14:paraId="6070A979">
      <w:pPr>
        <w:pStyle w:val="33"/>
        <w:keepNext w:val="0"/>
        <w:keepLines w:val="0"/>
        <w:widowControl/>
        <w:suppressLineNumbers w:val="0"/>
      </w:pPr>
      <w:r>
        <w:t>Quantization is a technique used in machine learning to reduce the precision of the numerical values (such as weights and activations) used in a model. Typically, models are trained using 32-bit floating-point numbers (FP32), which provide high accuracy but require significant memory and computation resources. Quantization reduces these values to lower-precision formats like 8-bit integers (INT8), resulting in smaller and faster models.</w:t>
      </w:r>
    </w:p>
    <w:p w14:paraId="49E04E6A">
      <w:pPr>
        <w:pStyle w:val="33"/>
        <w:keepNext w:val="0"/>
        <w:keepLines w:val="0"/>
        <w:widowControl/>
        <w:suppressLineNumbers w:val="0"/>
      </w:pPr>
      <w:r>
        <w:t>This process is particularly useful when deploying models on resource-constrained environments such as mobile devices, embedded systems, and Internet of Things (IoT) platforms. Quantized models consume less memory, perform faster inference, and require less energy, making them ideal for edge deployment.</w:t>
      </w:r>
    </w:p>
    <w:p w14:paraId="5FDEAE4D">
      <w:pPr>
        <w:pStyle w:val="5"/>
        <w:keepNext w:val="0"/>
        <w:keepLines w:val="0"/>
        <w:widowControl/>
        <w:suppressLineNumbers w:val="0"/>
      </w:pPr>
      <w:r>
        <w:t>Objective of the Task</w:t>
      </w:r>
    </w:p>
    <w:p w14:paraId="260E3A84">
      <w:pPr>
        <w:pStyle w:val="33"/>
        <w:keepNext w:val="0"/>
        <w:keepLines w:val="0"/>
        <w:widowControl/>
        <w:suppressLineNumbers w:val="0"/>
      </w:pPr>
      <w:r>
        <w:t>During my internship, I implemented post-training quantization (PTQ) on a pre-trained deep learning model. The aim was to reduce the model size and inference time without compromising significantly on performance.</w:t>
      </w:r>
    </w:p>
    <w:p w14:paraId="04FF01F8">
      <w:pPr>
        <w:pStyle w:val="5"/>
        <w:keepNext w:val="0"/>
        <w:keepLines w:val="0"/>
        <w:widowControl/>
        <w:suppressLineNumbers w:val="0"/>
      </w:pPr>
      <w:r>
        <w:t>Steps Followed</w:t>
      </w:r>
    </w:p>
    <w:p w14:paraId="46809974">
      <w:pPr>
        <w:pStyle w:val="33"/>
        <w:keepNext w:val="0"/>
        <w:keepLines w:val="0"/>
        <w:widowControl/>
        <w:suppressLineNumbers w:val="0"/>
      </w:pPr>
      <w:r>
        <w:rPr>
          <w:rStyle w:val="34"/>
        </w:rPr>
        <w:t>Model Training in Full Precision</w:t>
      </w:r>
      <w:r>
        <w:br w:type="textWrapping"/>
      </w:r>
      <w:r>
        <w:t>Initially, I trained a neural network model using a standard dataset (such as MNIST or a medical dataset) with 32-bit floating-point precision. This model served as the baseline for comparison.</w:t>
      </w:r>
    </w:p>
    <w:p w14:paraId="3E53A162">
      <w:pPr>
        <w:keepNext w:val="0"/>
        <w:keepLines w:val="0"/>
        <w:widowControl/>
        <w:numPr>
          <w:numId w:val="0"/>
        </w:numPr>
        <w:suppressLineNumbers w:val="0"/>
        <w:spacing w:before="0" w:beforeAutospacing="1" w:after="0" w:afterAutospacing="1"/>
      </w:pPr>
    </w:p>
    <w:p w14:paraId="389B2DB2">
      <w:pPr>
        <w:pStyle w:val="33"/>
        <w:keepNext w:val="0"/>
        <w:keepLines w:val="0"/>
        <w:widowControl/>
        <w:suppressLineNumbers w:val="0"/>
      </w:pPr>
      <w:r>
        <w:rPr>
          <w:rStyle w:val="34"/>
        </w:rPr>
        <w:t>Applying Quantization Techniques</w:t>
      </w:r>
      <w:r>
        <w:br w:type="textWrapping"/>
      </w:r>
      <w:r>
        <w:t>After training, I applied post-training quantization to convert the model weights from float32 to int8. I experimented with:</w:t>
      </w:r>
    </w:p>
    <w:p w14:paraId="199D234B">
      <w:pPr>
        <w:keepNext w:val="0"/>
        <w:keepLines w:val="0"/>
        <w:widowControl/>
        <w:numPr>
          <w:numId w:val="0"/>
        </w:numPr>
        <w:suppressLineNumbers w:val="0"/>
        <w:spacing w:before="0" w:beforeAutospacing="1" w:after="0" w:afterAutospacing="1"/>
      </w:pPr>
    </w:p>
    <w:p w14:paraId="211B6D35">
      <w:pPr>
        <w:pStyle w:val="33"/>
        <w:keepNext w:val="0"/>
        <w:keepLines w:val="0"/>
        <w:widowControl/>
        <w:suppressLineNumbers w:val="0"/>
      </w:pPr>
      <w:r>
        <w:t>Dynamic Quantization: Weights were quantized, while activations were left in float and quantized dynamically during inference.</w:t>
      </w:r>
    </w:p>
    <w:p w14:paraId="1B35E080">
      <w:pPr>
        <w:pStyle w:val="33"/>
        <w:keepNext w:val="0"/>
        <w:keepLines w:val="0"/>
        <w:widowControl/>
        <w:suppressLineNumbers w:val="0"/>
      </w:pPr>
      <w:r>
        <w:t>Static Quantization: Both weights and activations were quantized using calibration data.</w:t>
      </w:r>
    </w:p>
    <w:p w14:paraId="2DF42854">
      <w:pPr>
        <w:pStyle w:val="33"/>
        <w:keepNext w:val="0"/>
        <w:keepLines w:val="0"/>
        <w:widowControl/>
        <w:suppressLineNumbers w:val="0"/>
      </w:pPr>
      <w:r>
        <w:t>(Optional) Quantization Aware Training (QAT): A technique that simulates quantization effects during the training phase itself, to improve final performance.</w:t>
      </w:r>
    </w:p>
    <w:p w14:paraId="45616479">
      <w:pPr>
        <w:pStyle w:val="33"/>
        <w:keepNext w:val="0"/>
        <w:keepLines w:val="0"/>
        <w:widowControl/>
        <w:suppressLineNumbers w:val="0"/>
      </w:pPr>
      <w:r>
        <w:rPr>
          <w:rStyle w:val="34"/>
        </w:rPr>
        <w:t>Evaluation and Comparison</w:t>
      </w:r>
      <w:r>
        <w:br w:type="textWrapping"/>
      </w:r>
      <w:r>
        <w:t>I evaluated the performance of both the original and the quantized models. This involved comparing:</w:t>
      </w:r>
    </w:p>
    <w:p w14:paraId="4728A68C">
      <w:pPr>
        <w:keepNext w:val="0"/>
        <w:keepLines w:val="0"/>
        <w:widowControl/>
        <w:numPr>
          <w:numId w:val="0"/>
        </w:numPr>
        <w:suppressLineNumbers w:val="0"/>
        <w:spacing w:before="0" w:beforeAutospacing="1" w:after="0" w:afterAutospacing="1"/>
        <w:rPr>
          <w:rFonts w:hint="default"/>
          <w:b/>
          <w:bCs/>
          <w:color w:val="0000FF"/>
          <w:lang w:val="en-IN"/>
        </w:rPr>
      </w:pPr>
      <w:r>
        <w:rPr>
          <w:rFonts w:hint="default"/>
          <w:b/>
          <w:bCs/>
          <w:color w:val="0000FF"/>
          <w:lang w:val="en-IN"/>
        </w:rPr>
        <w:t>APPLICATIONS</w:t>
      </w:r>
    </w:p>
    <w:p w14:paraId="0AF89F5D">
      <w:pPr>
        <w:pStyle w:val="33"/>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34"/>
        </w:rPr>
        <w:t>Smartphones</w:t>
      </w:r>
      <w:r>
        <w:t xml:space="preserve"> (camera apps, AR, assistants)</w:t>
      </w:r>
    </w:p>
    <w:p w14:paraId="2831A384">
      <w:pPr>
        <w:pStyle w:val="3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34"/>
        </w:rPr>
        <w:t>IoT Devices</w:t>
      </w:r>
      <w:r>
        <w:t xml:space="preserve"> (sensors, voice recognition)</w:t>
      </w:r>
    </w:p>
    <w:p w14:paraId="2C4BB5E3">
      <w:pPr>
        <w:pStyle w:val="3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34"/>
        </w:rPr>
        <w:t>Embedded ML</w:t>
      </w:r>
      <w:r>
        <w:t xml:space="preserve"> (TinyML, edge AI)</w:t>
      </w:r>
    </w:p>
    <w:p w14:paraId="0F633FF7">
      <w:pPr>
        <w:pStyle w:val="3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34"/>
        </w:rPr>
        <w:t>On-device NLP models</w:t>
      </w:r>
      <w:r>
        <w:t xml:space="preserve"> (BERT, Whisper, etc.)</w:t>
      </w:r>
    </w:p>
    <w:p w14:paraId="34CD0E7F">
      <w:pPr>
        <w:pStyle w:val="33"/>
        <w:keepNext w:val="0"/>
        <w:keepLines w:val="0"/>
        <w:widowControl/>
        <w:suppressLineNumbers w:val="0"/>
      </w:pPr>
      <w:r>
        <w:t>During my internship, I explored the concept of quantization in image processing, focusing on how it reduces complexity and prepares data for compression. My first task involved implementing uniform quantization for grayscale images. In this method, the full grayscale range (0 to 255) is divided into equally sized intervals, and each pixel in the image is mapped to the center value of its corresponding interval. This effectively reduces the number of distinct gray levels in the image, simplifying its representation. I used Python libraries such as OpenCV for image loading and manipulation, NumPy for efficient numerical operations, and Matplotlib for visualization. The original image was processed using a custom function that applied uniform quantization based on a specified number of levels. The output included the quantized image and a quantization error map, which highlighted differences between the original and quantized versions. This visualization helped me understand the trade-offs involved in reducing image detail for simplicity.</w:t>
      </w:r>
    </w:p>
    <w:p w14:paraId="138F588E">
      <w:pPr>
        <w:pStyle w:val="33"/>
        <w:keepNext w:val="0"/>
        <w:keepLines w:val="0"/>
        <w:widowControl/>
        <w:suppressLineNumbers w:val="0"/>
      </w:pPr>
      <w:r>
        <w:t>Building upon the understanding of quantization, I extended the project to implement a JPEG-style image compression system using the Discrete Cosine Transform (DCT). JPEG compression relies on frequency domain transformations followed by quantization, particularly on 8×8 image blocks. To mimic this process, I began by loading a grayscale image and padding it to ensure its dimensions were divisible by eight. I then applied a two-dimensional DCT on each 8×8 block of the image after centering its pixel values. A standard JPEG quantization matrix was used to compress the frequency coefficients. This matrix determined the level of compression by scaling the DCT output, where higher values produced greater compression at the cost of more image detail.</w:t>
      </w:r>
    </w:p>
    <w:p w14:paraId="76AA38CD">
      <w:pPr>
        <w:pStyle w:val="33"/>
        <w:keepNext w:val="0"/>
        <w:keepLines w:val="0"/>
        <w:widowControl/>
        <w:suppressLineNumbers w:val="0"/>
      </w:pPr>
      <w:r>
        <w:t>The compressed data was then decompressed by reversing the steps: multiplying the quantized coefficients with the same quantization matrix and applying the inverse DCT, followed by re-centering and cropping the result to match the original dimensions. The reconstructed image was compared visually against the original, demonstrating the effectiveness of the compression process. Although there was a visible reduction in fine detail, the overall image structure was well-preserved, confirming that quantization and DCT can achieve significant size reduction with acceptable loss in quality.</w:t>
      </w:r>
    </w:p>
    <w:p w14:paraId="6174010B">
      <w:pPr>
        <w:pStyle w:val="33"/>
        <w:keepNext w:val="0"/>
        <w:keepLines w:val="0"/>
        <w:widowControl/>
        <w:suppressLineNumbers w:val="0"/>
      </w:pPr>
      <w:r>
        <w:t>Through these experiments, I gained a deeper understanding of how uniform quantization simplifies image representation and how it plays a crucial role in real-world compression systems like JPEG. The hands-on experience also highlighted how frequency transformation and quantization work together to optimize data storage and transmission, especially in multimedia applications.</w:t>
      </w:r>
    </w:p>
    <w:p w14:paraId="2F2CC09A">
      <w:pPr>
        <w:pStyle w:val="33"/>
        <w:keepNext w:val="0"/>
        <w:keepLines w:val="0"/>
        <w:widowControl/>
        <w:suppressLineNumbers w:val="0"/>
      </w:pPr>
    </w:p>
    <w:p w14:paraId="7D3C4AEC">
      <w:pPr>
        <w:pStyle w:val="4"/>
        <w:keepNext w:val="0"/>
        <w:keepLines w:val="0"/>
        <w:widowControl/>
        <w:suppressLineNumbers w:val="0"/>
      </w:pPr>
      <w:r>
        <w:t>Future Work and Scope</w:t>
      </w:r>
    </w:p>
    <w:p w14:paraId="663E6A06">
      <w:pPr>
        <w:pStyle w:val="33"/>
        <w:keepNext w:val="0"/>
        <w:keepLines w:val="0"/>
        <w:widowControl/>
        <w:suppressLineNumbers w:val="0"/>
      </w:pPr>
      <w:r>
        <w:t>The work I did during this internship has given me a solid foundation to explore more advanced areas in the future. I’m especially interested in taking the machine learning models I worked on and making them suitable for real-world deployment, especially on mobile or edge devices where resources are limited. Exploring quantization-aware training is something I’d like to try, as it could help keep model accuracy high even after compression. On the image processing side, I’m curious about working with color image and video compression, and possibly combining machine learning with traditional methods like DCT to build smarter, adaptive systems. Overall, this internship has sparked several ideas, and I look forward to building on what I’ve learned.</w:t>
      </w:r>
    </w:p>
    <w:p w14:paraId="2EBE93C6">
      <w:pPr>
        <w:pStyle w:val="33"/>
        <w:keepNext w:val="0"/>
        <w:keepLines w:val="0"/>
        <w:widowControl/>
        <w:suppressLineNumbers w:val="0"/>
      </w:pPr>
      <w:bookmarkStart w:id="0" w:name="_GoBack"/>
      <w:bookmarkEnd w:id="0"/>
    </w:p>
    <w:p w14:paraId="26C970B8">
      <w:pPr>
        <w:keepNext w:val="0"/>
        <w:keepLines w:val="0"/>
        <w:widowControl/>
        <w:numPr>
          <w:numId w:val="0"/>
        </w:numPr>
        <w:suppressLineNumbers w:val="0"/>
        <w:spacing w:before="0" w:beforeAutospacing="1" w:after="0" w:afterAutospacing="1"/>
        <w:rPr>
          <w:rFonts w:hint="default"/>
          <w:lang w:val="en-IN"/>
        </w:rPr>
      </w:pPr>
      <w:r>
        <w:rPr>
          <w:rFonts w:hint="eastAsia" w:ascii="SimSun" w:hAnsi="SimSun" w:eastAsia="SimSun" w:cs="SimSun"/>
          <w:sz w:val="24"/>
        </w:rPr>
        <w:t xml:space="preserve"> </w:t>
      </w:r>
    </w:p>
    <w:p w14:paraId="76A97B7A">
      <w:pPr>
        <w:rPr>
          <w:rFonts w:hint="default"/>
          <w:b/>
          <w:bCs/>
          <w:color w:val="0000FF"/>
          <w:lang w:val="en-IN"/>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4832CEF"/>
    <w:rsid w:val="13BD2AA8"/>
    <w:rsid w:val="1B74189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5"/>
    <w:unhideWhenUsed/>
    <w:uiPriority w:val="99"/>
    <w:pPr>
      <w:spacing w:after="120"/>
    </w:pPr>
  </w:style>
  <w:style w:type="paragraph" w:styleId="14">
    <w:name w:val="Body Text 2"/>
    <w:basedOn w:val="1"/>
    <w:link w:val="146"/>
    <w:unhideWhenUsed/>
    <w:uiPriority w:val="99"/>
    <w:pPr>
      <w:spacing w:after="120" w:line="480" w:lineRule="auto"/>
    </w:pPr>
  </w:style>
  <w:style w:type="paragraph" w:styleId="15">
    <w:name w:val="Body Text 3"/>
    <w:basedOn w:val="1"/>
    <w:link w:val="147"/>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8"/>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3">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6">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uiPriority w:val="99"/>
  </w:style>
  <w:style w:type="character" w:customStyle="1" w:styleId="137">
    <w:name w:val="Footer Char"/>
    <w:basedOn w:val="11"/>
    <w:link w:val="18"/>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uiPriority w:val="99"/>
  </w:style>
  <w:style w:type="character" w:customStyle="1" w:styleId="146">
    <w:name w:val="Body Text 2 Char"/>
    <w:basedOn w:val="11"/>
    <w:link w:val="14"/>
    <w:uiPriority w:val="99"/>
  </w:style>
  <w:style w:type="character" w:customStyle="1" w:styleId="147">
    <w:name w:val="Body Text 3 Char"/>
    <w:basedOn w:val="11"/>
    <w:link w:val="15"/>
    <w:uiPriority w:val="99"/>
    <w:rPr>
      <w:sz w:val="16"/>
      <w:szCs w:val="16"/>
    </w:rPr>
  </w:style>
  <w:style w:type="character" w:customStyle="1" w:styleId="148">
    <w:name w:val="Macro Text Char"/>
    <w:basedOn w:val="11"/>
    <w:link w:val="32"/>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uiPriority w:val="29"/>
    <w:rPr>
      <w:i/>
      <w:iCs/>
      <w:color w:val="000000" w:themeColor="text1"/>
      <w14:textFill>
        <w14:solidFill>
          <w14:schemeClr w14:val="tx1"/>
        </w14:solidFill>
      </w14:textFill>
    </w:rPr>
  </w:style>
  <w:style w:type="character" w:customStyle="1" w:styleId="151">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uiPriority w:val="30"/>
    <w:rPr>
      <w:b/>
      <w:bCs/>
      <w:i/>
      <w:iCs/>
      <w:color w:val="4F81BD"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4F81BD" w:themeColor="accent1"/>
      <w14:textFill>
        <w14:solidFill>
          <w14:schemeClr w14:val="accent1"/>
        </w14:solidFill>
      </w14:textFill>
    </w:rPr>
  </w:style>
  <w:style w:type="character" w:customStyle="1" w:styleId="161">
    <w:name w:val="Subtle Reference"/>
    <w:basedOn w:val="11"/>
    <w:qFormat/>
    <w:uiPriority w:val="31"/>
    <w:rPr>
      <w:smallCaps/>
      <w:color w:val="C0504D" w:themeColor="accent2"/>
      <w:u w:val="single"/>
      <w14:textFill>
        <w14:solidFill>
          <w14:schemeClr w14:val="accent2"/>
        </w14:solidFill>
      </w14:textFill>
    </w:rPr>
  </w:style>
  <w:style w:type="character" w:customStyle="1" w:styleId="162">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21</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Sanjana Raghunath</cp:lastModifiedBy>
  <dcterms:modified xsi:type="dcterms:W3CDTF">2025-07-01T05:59:50Z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E43896D92B0444BEBA4AE1A1A037E564_13</vt:lpwstr>
  </property>
</Properties>
</file>